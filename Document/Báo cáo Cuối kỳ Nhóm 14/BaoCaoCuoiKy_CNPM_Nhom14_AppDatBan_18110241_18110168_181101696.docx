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76" w:lineRule="auto"/>
        <w:jc w:val="center"/>
        <w:rPr>
          <w:rFonts w:ascii="Times New Roman" w:hAnsi="Times New Roman" w:eastAsia="Times New Roman" w:cs="Times New Roman"/>
          <w:b/>
          <w:sz w:val="24"/>
          <w:szCs w:val="24"/>
        </w:rPr>
      </w:pPr>
      <w:bookmarkStart w:id="0" w:name="_heading=h.gjdgxs" w:colFirst="0" w:colLast="0"/>
      <w:r>
        <w:rPr>
          <w:rFonts w:ascii="Times New Roman" w:hAnsi="Times New Roman" w:eastAsia="Times New Roman" w:cs="Times New Roman"/>
          <w:b/>
          <w:sz w:val="24"/>
          <w:szCs w:val="24"/>
          <w:rtl w:val="0"/>
        </w:rPr>
        <w:t>TRƯỜNG ĐẠI HỌC SƯ PHẠM KỸ THUẬT TP. HỒ CHÍ MINH</w:t>
      </w:r>
      <w:bookmarkStart w:id="189" w:name="_GoBack"/>
      <w:r>
        <w:drawing>
          <wp:anchor distT="0" distB="0" distL="0" distR="0" simplePos="0" relativeHeight="251659264" behindDoc="1" locked="0" layoutInCell="1" allowOverlap="1">
            <wp:simplePos x="0" y="0"/>
            <wp:positionH relativeFrom="column">
              <wp:posOffset>-73660</wp:posOffset>
            </wp:positionH>
            <wp:positionV relativeFrom="paragraph">
              <wp:posOffset>-480060</wp:posOffset>
            </wp:positionV>
            <wp:extent cx="6290945" cy="8831580"/>
            <wp:effectExtent l="9525" t="9525" r="9525" b="9525"/>
            <wp:wrapNone/>
            <wp:docPr id="178" name="image11.jpg" descr="khung doi"/>
            <wp:cNvGraphicFramePr/>
            <a:graphic xmlns:a="http://schemas.openxmlformats.org/drawingml/2006/main">
              <a:graphicData uri="http://schemas.openxmlformats.org/drawingml/2006/picture">
                <pic:pic xmlns:pic="http://schemas.openxmlformats.org/drawingml/2006/picture">
                  <pic:nvPicPr>
                    <pic:cNvPr id="178" name="image11.jpg" descr="khung doi"/>
                    <pic:cNvPicPr preferRelativeResize="0"/>
                  </pic:nvPicPr>
                  <pic:blipFill>
                    <a:blip r:embed="rId7"/>
                    <a:srcRect/>
                    <a:stretch>
                      <a:fillRect/>
                    </a:stretch>
                  </pic:blipFill>
                  <pic:spPr>
                    <a:xfrm>
                      <a:off x="0" y="0"/>
                      <a:ext cx="6290945" cy="8831580"/>
                    </a:xfrm>
                    <a:prstGeom prst="rect">
                      <a:avLst/>
                    </a:prstGeom>
                    <a:ln w="9525">
                      <a:solidFill>
                        <a:srgbClr val="0000FF"/>
                      </a:solidFill>
                      <a:prstDash val="solid"/>
                    </a:ln>
                  </pic:spPr>
                </pic:pic>
              </a:graphicData>
            </a:graphic>
          </wp:anchor>
        </w:drawing>
      </w:r>
      <w:bookmarkEnd w:id="189"/>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KHOA ĐÀO TẠO CHẤT LƯỢNG CAO</w:t>
      </w:r>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NGÀNH CÔNG NGHỆ THÔNG TIN</w:t>
      </w:r>
    </w:p>
    <w:p>
      <w:pPr>
        <w:spacing w:after="160"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____________</w:t>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drawing>
          <wp:inline distT="0" distB="0" distL="0" distR="0">
            <wp:extent cx="1176655" cy="1261745"/>
            <wp:effectExtent l="0" t="0" r="0" b="0"/>
            <wp:docPr id="244" name="image74.png" descr="ANd9GcR7BAz8hld8Rn4YZW5s_LsmbCivU780sKay-OhHY6sCfnmodrnQ"/>
            <wp:cNvGraphicFramePr/>
            <a:graphic xmlns:a="http://schemas.openxmlformats.org/drawingml/2006/main">
              <a:graphicData uri="http://schemas.openxmlformats.org/drawingml/2006/picture">
                <pic:pic xmlns:pic="http://schemas.openxmlformats.org/drawingml/2006/picture">
                  <pic:nvPicPr>
                    <pic:cNvPr id="244" name="image74.png" descr="ANd9GcR7BAz8hld8Rn4YZW5s_LsmbCivU780sKay-OhHY6sCfnmodrnQ"/>
                    <pic:cNvPicPr preferRelativeResize="0"/>
                  </pic:nvPicPr>
                  <pic:blipFill>
                    <a:blip r:embed="rId8"/>
                    <a:srcRect/>
                    <a:stretch>
                      <a:fillRect/>
                    </a:stretch>
                  </pic:blipFill>
                  <pic:spPr>
                    <a:xfrm>
                      <a:off x="0" y="0"/>
                      <a:ext cx="1176655" cy="1261745"/>
                    </a:xfrm>
                    <a:prstGeom prst="rect">
                      <a:avLst/>
                    </a:prstGeom>
                  </pic:spPr>
                </pic:pic>
              </a:graphicData>
            </a:graphic>
          </wp:inline>
        </w:drawing>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BÁO CÁO ĐỒ ÁN</w:t>
      </w:r>
    </w:p>
    <w:p>
      <w:pPr>
        <w:spacing w:after="160" w:line="276"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CÔNG NGHỆ PHẦN MỀM</w:t>
      </w:r>
    </w:p>
    <w:p>
      <w:pPr>
        <w:spacing w:after="160" w:line="276" w:lineRule="auto"/>
        <w:jc w:val="center"/>
        <w:rPr>
          <w:rFonts w:ascii="Times New Roman" w:hAnsi="Times New Roman" w:eastAsia="Times New Roman" w:cs="Times New Roman"/>
          <w:b/>
          <w:sz w:val="24"/>
          <w:szCs w:val="24"/>
        </w:rPr>
      </w:pPr>
    </w:p>
    <w:p>
      <w:pPr>
        <w:spacing w:after="160" w:line="276" w:lineRule="auto"/>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tl w:val="0"/>
        </w:rPr>
        <w:t>APP ĐẶT BÀN NHÀ HÀNG</w:t>
      </w:r>
    </w:p>
    <w:p>
      <w:pPr>
        <w:spacing w:after="160" w:line="276" w:lineRule="auto"/>
        <w:jc w:val="center"/>
        <w:rPr>
          <w:rFonts w:ascii="Times New Roman" w:hAnsi="Times New Roman" w:eastAsia="Times New Roman" w:cs="Times New Roman"/>
          <w:b/>
          <w:sz w:val="40"/>
          <w:szCs w:val="40"/>
        </w:rPr>
      </w:pPr>
    </w:p>
    <w:p>
      <w:pPr>
        <w:spacing w:after="160" w:line="276" w:lineRule="auto"/>
        <w:rPr>
          <w:rFonts w:ascii="Times New Roman" w:hAnsi="Times New Roman" w:eastAsia="Times New Roman" w:cs="Times New Roman"/>
          <w:b/>
          <w:sz w:val="24"/>
          <w:szCs w:val="24"/>
        </w:rPr>
      </w:pP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GVHD: Thầy Huỳnh Xuân Phụng</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SVTH :  Nguyễn Quang Vũ</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18110241</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Bùi Hà Nhi</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18110168</w:t>
      </w:r>
    </w:p>
    <w:p>
      <w:pPr>
        <w:spacing w:after="160" w:line="276" w:lineRule="auto"/>
        <w:ind w:left="2880" w:firstLine="72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 xml:space="preserve">   Huỳnh Trần Thảo Nhi</w:t>
      </w:r>
      <w:r>
        <w:rPr>
          <w:rFonts w:ascii="Times New Roman" w:hAnsi="Times New Roman" w:eastAsia="Times New Roman" w:cs="Times New Roman"/>
          <w:b/>
          <w:sz w:val="24"/>
          <w:szCs w:val="24"/>
          <w:rtl w:val="0"/>
        </w:rPr>
        <w:tab/>
      </w:r>
      <w:r>
        <w:rPr>
          <w:rFonts w:ascii="Times New Roman" w:hAnsi="Times New Roman" w:eastAsia="Times New Roman" w:cs="Times New Roman"/>
          <w:b/>
          <w:sz w:val="24"/>
          <w:szCs w:val="24"/>
          <w:rtl w:val="0"/>
        </w:rPr>
        <w:t>18110169</w:t>
      </w:r>
    </w:p>
    <w:p>
      <w:pPr>
        <w:spacing w:after="160" w:line="259" w:lineRule="auto"/>
        <w:rPr>
          <w:rFonts w:ascii="Times New Roman" w:hAnsi="Times New Roman" w:eastAsia="Times New Roman" w:cs="Times New Roman"/>
          <w:b/>
          <w:sz w:val="24"/>
          <w:szCs w:val="24"/>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Hồ Chí Minh, ngày 15 tháng 06 năm 2021</w:t>
      </w:r>
    </w:p>
    <w:p>
      <w:pPr>
        <w:jc w:val="center"/>
        <w:rPr>
          <w:rFonts w:ascii="Times New Roman" w:hAnsi="Times New Roman" w:eastAsia="Times New Roman" w:cs="Times New Roman"/>
          <w:sz w:val="26"/>
          <w:szCs w:val="26"/>
        </w:rPr>
      </w:pPr>
      <w:r>
        <w:br w:type="page"/>
      </w:r>
    </w:p>
    <w:p>
      <w:pPr>
        <w:pStyle w:val="2"/>
        <w:keepNext w:val="0"/>
        <w:keepLines w:val="0"/>
        <w:spacing w:before="240" w:after="160" w:line="360" w:lineRule="auto"/>
        <w:jc w:val="center"/>
        <w:rPr>
          <w:rFonts w:ascii="Times New Roman" w:hAnsi="Times New Roman" w:eastAsia="Times New Roman" w:cs="Times New Roman"/>
          <w:b/>
          <w:sz w:val="32"/>
          <w:szCs w:val="32"/>
        </w:rPr>
      </w:pPr>
      <w:bookmarkStart w:id="1" w:name="_Toc1762"/>
      <w:bookmarkStart w:id="2" w:name="_heading=h.30j0zll" w:colFirst="0" w:colLast="0"/>
      <w:r>
        <w:rPr>
          <w:rFonts w:ascii="Times New Roman" w:hAnsi="Times New Roman" w:eastAsia="Times New Roman" w:cs="Times New Roman"/>
          <w:b/>
          <w:sz w:val="32"/>
          <w:szCs w:val="32"/>
          <w:rtl w:val="0"/>
        </w:rPr>
        <w:t>ĐIỂM SỐ</w:t>
      </w:r>
      <w:bookmarkEnd w:id="1"/>
    </w:p>
    <w:tbl>
      <w:tblPr>
        <w:tblStyle w:val="47"/>
        <w:tblW w:w="9105"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65"/>
        <w:gridCol w:w="2280"/>
        <w:gridCol w:w="2280"/>
        <w:gridCol w:w="228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TIÊU CHÍ</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NỘI DUNG</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TRÌNH BÀY</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TỔNG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555"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ĐIỂM</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spacing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bl>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NHẬN XÉT CỦA GIÁO VIÊN HƯỚNG DẪN</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Giáo viên hướng dẫn</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t>
      </w:r>
      <w:r>
        <w:rPr>
          <w:rFonts w:ascii="Times New Roman" w:hAnsi="Times New Roman" w:eastAsia="Times New Roman" w:cs="Times New Roman"/>
          <w:b/>
          <w:i/>
          <w:sz w:val="26"/>
          <w:szCs w:val="26"/>
          <w:rtl w:val="0"/>
        </w:rPr>
        <w:t>Ký và ghi họ tên</w:t>
      </w:r>
      <w:r>
        <w:rPr>
          <w:rFonts w:ascii="Times New Roman" w:hAnsi="Times New Roman" w:eastAsia="Times New Roman" w:cs="Times New Roman"/>
          <w:sz w:val="26"/>
          <w:szCs w:val="26"/>
          <w:rtl w:val="0"/>
        </w:rPr>
        <w:t>)</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before="240" w:after="240" w:line="360" w:lineRule="auto"/>
        <w:ind w:left="522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Thầy Huỳnh Xuân Phụng</w:t>
      </w:r>
    </w:p>
    <w:p>
      <w:pPr>
        <w:spacing w:before="240" w:after="240" w:line="360" w:lineRule="auto"/>
        <w:ind w:left="0" w:firstLine="0"/>
        <w:rPr>
          <w:rFonts w:ascii="Times New Roman" w:hAnsi="Times New Roman" w:eastAsia="Times New Roman" w:cs="Times New Roman"/>
          <w:b/>
          <w:sz w:val="26"/>
          <w:szCs w:val="26"/>
        </w:rPr>
      </w:pPr>
      <w:r>
        <w:br w:type="page"/>
      </w:r>
    </w:p>
    <w:p>
      <w:pPr>
        <w:pStyle w:val="2"/>
        <w:keepNext w:val="0"/>
        <w:keepLines w:val="0"/>
        <w:spacing w:before="240" w:after="240" w:line="360" w:lineRule="auto"/>
        <w:jc w:val="center"/>
        <w:rPr>
          <w:rFonts w:ascii="Times New Roman" w:hAnsi="Times New Roman" w:eastAsia="Times New Roman" w:cs="Times New Roman"/>
          <w:b/>
          <w:sz w:val="32"/>
          <w:szCs w:val="32"/>
        </w:rPr>
      </w:pPr>
      <w:bookmarkStart w:id="3" w:name="_Toc17933"/>
      <w:bookmarkStart w:id="4" w:name="_heading=h.1fob9te" w:colFirst="0" w:colLast="0"/>
      <w:r>
        <w:rPr>
          <w:rFonts w:ascii="Times New Roman" w:hAnsi="Times New Roman" w:eastAsia="Times New Roman" w:cs="Times New Roman"/>
          <w:b/>
          <w:sz w:val="32"/>
          <w:szCs w:val="32"/>
          <w:rtl w:val="0"/>
        </w:rPr>
        <w:t>LỜI CAM ĐOAN</w:t>
      </w:r>
      <w:bookmarkEnd w:id="3"/>
    </w:p>
    <w:p>
      <w:pPr>
        <w:spacing w:before="240" w:after="16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em xin cam đoan đề tài cuối kỳ “Dự án xây dựng ứng dụng App Đặt Bàn” là thành quả của quá trình học tập và nghiên cứu dưới sự hướng dẫn của giáo viên hướng dẫn là thầy Huỳnh Xuân Phụng. Mọi sự tham khảo sử dụng trong đồ án đều được trích dẫn từ các nguồn tài liệu trong báo cáo và tài liệu tham khảo.</w:t>
      </w:r>
    </w:p>
    <w:p>
      <w:pPr>
        <w:spacing w:before="240" w:after="160"/>
        <w:ind w:left="288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TP.Hồ Chí Minh, ngày 15 tháng 06 năm 2021</w:t>
      </w:r>
    </w:p>
    <w:p>
      <w:pPr>
        <w:spacing w:before="240" w:after="160"/>
        <w:ind w:left="360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sinh viên thực hiện</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Bùi Hà Nhi - 18110168</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Huỳnh Trần Thảo Nhi - 18110169</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Quang Vũ - 18110241</w:t>
      </w:r>
    </w:p>
    <w:p>
      <w:pPr>
        <w:spacing w:before="240" w:after="160"/>
        <w:ind w:left="3600" w:firstLine="720"/>
        <w:jc w:val="both"/>
        <w:rPr>
          <w:rFonts w:ascii="Times New Roman" w:hAnsi="Times New Roman" w:eastAsia="Times New Roman" w:cs="Times New Roman"/>
          <w:b/>
          <w:sz w:val="26"/>
          <w:szCs w:val="26"/>
        </w:rPr>
      </w:pPr>
      <w:r>
        <w:br w:type="page"/>
      </w:r>
    </w:p>
    <w:p>
      <w:pPr>
        <w:pStyle w:val="2"/>
        <w:keepNext w:val="0"/>
        <w:keepLines w:val="0"/>
        <w:spacing w:before="480" w:after="240" w:line="360" w:lineRule="auto"/>
        <w:jc w:val="center"/>
        <w:rPr>
          <w:rFonts w:ascii="Times New Roman" w:hAnsi="Times New Roman" w:eastAsia="Times New Roman" w:cs="Times New Roman"/>
          <w:b/>
          <w:sz w:val="32"/>
          <w:szCs w:val="32"/>
        </w:rPr>
      </w:pPr>
      <w:bookmarkStart w:id="5" w:name="_heading=h.3znysh7" w:colFirst="0" w:colLast="0"/>
      <w:bookmarkEnd w:id="5"/>
      <w:bookmarkStart w:id="6" w:name="_Toc28555"/>
      <w:r>
        <w:rPr>
          <w:rFonts w:ascii="Times New Roman" w:hAnsi="Times New Roman" w:eastAsia="Times New Roman" w:cs="Times New Roman"/>
          <w:b/>
          <w:sz w:val="32"/>
          <w:szCs w:val="32"/>
          <w:rtl w:val="0"/>
        </w:rPr>
        <w:t>LỜI CẢM ƠN</w:t>
      </w:r>
      <w:bookmarkEnd w:id="6"/>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Để hoàn thành tốt đồ án và bài báo cáo này, chúng em xin gửi lời cảm ơn chân thành đến giảng viên, thầy Huỳnh Xuân Phụng, người đã hỗ trợ chúng em trong quá trình làm đề tài. Chúng em cảm ơn thầy đã giải đáp những thắc mắc và đưa ra những góp ý, chỉnh sửa kịp thời giúp chúng em khắc phục nhược điểm và hoàn thành tốt cũng như đúng thời hạn Khoa đã đề ra.</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lời cảm ơn đến các bạn cùng khóa đã cung cấp nhiều thông tin và kiến thức hữu ích giúp chúng em có thể hoàn thiện hơn đề tài của mình.</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Đề tài và bài báo cáo được chúng em thực hiện trong khoảng thời gian ngắn, với những hạn chế về kiến thức chuyên môn cũng như về mặt kỹ thuật và kinh nghiệm trong việc thực hiện một dự án.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w:t>
      </w:r>
    </w:p>
    <w:p>
      <w:pPr>
        <w:spacing w:before="240" w:after="24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Cuối lời, chúng em kính chúc quý thầy cô luôn dồi dào sức khỏe và thành công hơn nữa trong sự nghiệp trồng người. Một lần nữa chúng em xin chân thành cảm ơn.</w:t>
      </w:r>
    </w:p>
    <w:p>
      <w:pPr>
        <w:spacing w:before="240" w:after="160"/>
        <w:ind w:left="288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TP.Hồ Chí Minh, ngày 15 tháng 06 năm 2021</w:t>
      </w:r>
    </w:p>
    <w:p>
      <w:pPr>
        <w:spacing w:before="240" w:after="160"/>
        <w:ind w:left="3600"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Nhóm sinh viên thực hiện</w:t>
      </w:r>
    </w:p>
    <w:p>
      <w:pPr>
        <w:spacing w:before="240" w:after="16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Bùi Hà Nhi - 18110168</w:t>
      </w:r>
    </w:p>
    <w:p>
      <w:pPr>
        <w:spacing w:before="240" w:after="24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Huỳnh Trần Thảo Nhi - 18110169</w:t>
      </w:r>
    </w:p>
    <w:p>
      <w:pPr>
        <w:spacing w:before="240" w:after="240"/>
        <w:ind w:left="3600" w:firstLine="72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Quang Vũ - 18110241</w:t>
      </w:r>
      <w:r>
        <w:br w:type="page"/>
      </w:r>
    </w:p>
    <w:p>
      <w:pPr>
        <w:pStyle w:val="2"/>
        <w:keepNext w:val="0"/>
        <w:keepLines w:val="0"/>
        <w:spacing w:before="480" w:after="240" w:line="360" w:lineRule="auto"/>
        <w:jc w:val="center"/>
        <w:rPr>
          <w:rFonts w:ascii="Times New Roman" w:hAnsi="Times New Roman" w:eastAsia="Times New Roman" w:cs="Times New Roman"/>
          <w:b/>
          <w:sz w:val="32"/>
          <w:szCs w:val="32"/>
        </w:rPr>
      </w:pPr>
      <w:bookmarkStart w:id="7" w:name="_heading=h.riupe41p4gk9" w:colFirst="0" w:colLast="0"/>
      <w:bookmarkEnd w:id="7"/>
      <w:bookmarkStart w:id="8" w:name="_Toc23878"/>
      <w:r>
        <w:rPr>
          <w:rFonts w:ascii="Times New Roman" w:hAnsi="Times New Roman" w:eastAsia="Times New Roman" w:cs="Times New Roman"/>
          <w:b/>
          <w:sz w:val="32"/>
          <w:szCs w:val="32"/>
          <w:rtl w:val="0"/>
        </w:rPr>
        <w:t>PHÂN CÔNG</w:t>
      </w:r>
      <w:bookmarkEnd w:id="8"/>
    </w:p>
    <w:p>
      <w:pPr>
        <w:pStyle w:val="3"/>
        <w:ind w:left="720" w:firstLine="0"/>
        <w:rPr>
          <w:rFonts w:ascii="Times New Roman" w:hAnsi="Times New Roman" w:eastAsia="Times New Roman" w:cs="Times New Roman"/>
          <w:b/>
          <w:sz w:val="28"/>
          <w:szCs w:val="28"/>
        </w:rPr>
      </w:pPr>
      <w:bookmarkStart w:id="9" w:name="_heading=h.wnal9najjhcg" w:colFirst="0" w:colLast="0"/>
      <w:bookmarkEnd w:id="9"/>
      <w:bookmarkStart w:id="10" w:name="_Toc14305"/>
      <w:r>
        <w:rPr>
          <w:rFonts w:ascii="Times New Roman" w:hAnsi="Times New Roman" w:eastAsia="Times New Roman" w:cs="Times New Roman"/>
          <w:b/>
          <w:sz w:val="28"/>
          <w:szCs w:val="28"/>
          <w:rtl w:val="0"/>
        </w:rPr>
        <w:t>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Vai trò của các thành viên trong nhóm</w:t>
      </w:r>
      <w:bookmarkEnd w:id="10"/>
    </w:p>
    <w:p/>
    <w:tbl>
      <w:tblPr>
        <w:tblStyle w:val="48"/>
        <w:tblW w:w="9027"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9"/>
        <w:gridCol w:w="3009"/>
        <w:gridCol w:w="300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Công việc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công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tích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định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Danh sách yêu cầu về user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Phân tích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Yêu cầu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Yêu cầu phi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User của phần mềm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Đặc tả yêu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bảng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ngôn ngữ có cấu trúc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Sử dụng sơ đồ use case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Requirement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lược đồ</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System Model Diagram</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Diagram tổng quan hệ thống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Class Diagram tổng quan hệ thống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Class Diagram chi tiết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MVC Architectures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Sequence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State Diagrams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kịch bản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Scenarios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Test case Scenarios chi tiết cho từng 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Thiết kế giao diện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Login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Signup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Menu Left Drawer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Home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Detail Restaurant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Booking Tables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Rating Layout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Add Restaurant Page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Và một số giao diện khác</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Code chức năng cho các phiên bản 1.0, 1.1, 2.0, 3.0</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Chức năng Đăng nhập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Chức năng Đăng ký</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Chức năng Đăng xuất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Chức năng Tra cứu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Chức năng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Chức năng Đánh giá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 Chức năng Theo dõi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Bùi Hà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 Chức năng Quản lý đơn hàng (Admin Role)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Huỳnh Trần Thảo Nhi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9. Chức năng Quản lý nhà hàng (Admin Role)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17"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10. Chức năng Yêu thích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Nguyễn Quang Vũ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Viết báo cáo và tổng hợp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Báo cáo hoàn chỉnh đề tài cuối kỳ môn Công nghệ phần mềm, đề tài “Xây dựng ứng dụng App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Nguyễn Quang Vũ</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Bùi Hà Nhi</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Huỳnh Trần Thảo Nhi</w:t>
            </w:r>
          </w:p>
        </w:tc>
      </w:tr>
    </w:tbl>
    <w:p/>
    <w:p>
      <w:pPr>
        <w:pStyle w:val="3"/>
        <w:ind w:left="720" w:firstLine="0"/>
        <w:rPr>
          <w:rFonts w:ascii="Times New Roman" w:hAnsi="Times New Roman" w:eastAsia="Times New Roman" w:cs="Times New Roman"/>
          <w:b/>
          <w:sz w:val="28"/>
          <w:szCs w:val="28"/>
        </w:rPr>
      </w:pPr>
      <w:bookmarkStart w:id="11" w:name="_heading=h.3ukx5btg5uae" w:colFirst="0" w:colLast="0"/>
      <w:bookmarkEnd w:id="11"/>
      <w:bookmarkStart w:id="12" w:name="_Toc21846"/>
      <w:r>
        <w:rPr>
          <w:rFonts w:ascii="Times New Roman" w:hAnsi="Times New Roman" w:eastAsia="Times New Roman" w:cs="Times New Roman"/>
          <w:b/>
          <w:sz w:val="28"/>
          <w:szCs w:val="28"/>
          <w:rtl w:val="0"/>
        </w:rPr>
        <w:t>2.</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Vai trò của Project Manager</w:t>
      </w:r>
      <w:bookmarkEnd w:id="12"/>
    </w:p>
    <w:p/>
    <w:tbl>
      <w:tblPr>
        <w:tblStyle w:val="49"/>
        <w:tblW w:w="904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91"/>
        <w:gridCol w:w="1845"/>
        <w:gridCol w:w="2145"/>
        <w:gridCol w:w="33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Họ tên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Giai đoạn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Nhiệm vụ</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Đánh giá</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Nguyễn Quyết Sinh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Initiating phase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Xây dựng và phát triển Project Charter.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Planning phase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bookmarkEnd w:id="0"/>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Xây dựng và phát triển Project Management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Scope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định và quản lý Scope (phạm vi), tạo Work Breakdown Structure và thu thập các yêu cầu.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Time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xác định và phát triển lịch trình, hoạt động, ước tính nguồn lực và thời lượng hoạt động.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Costs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ước tính chi phí cũng như xác định ngân sách.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Human Resource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xác định nhu cầu nguồn nhân lực.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Risk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kế hoạch và xác định các rủi ro tiềm ẩn, thực hiện phân tích rủi ro định tính và định lượng cũng như hoạch định các chiến lược giảm thiểu rủi ro.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Executing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Chỉ đạo và quản lý mọi công việc cho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Human Resource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Lựa chọn, phát triển và quản lý nhóm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Risk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các rủi ro, cũng như giảm thiểu rủi ro.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Monitoring and controlling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Giám sát và kiểm soát công việc của dự án và quản lý mọi thay đổi cần thiết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Scope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nhận và kiểm soát phạm vi của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Time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phạm vi của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Costs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soát chi phí dự 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Closing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Integration management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Kết thúc tất cả các giai đoạn của dự án</w:t>
            </w:r>
          </w:p>
        </w:tc>
      </w:tr>
    </w:tbl>
    <w:p>
      <w:pPr>
        <w:spacing w:before="240" w:after="240"/>
        <w:ind w:left="0" w:firstLine="0"/>
        <w:rPr>
          <w:rFonts w:ascii="Times New Roman" w:hAnsi="Times New Roman" w:eastAsia="Times New Roman" w:cs="Times New Roman"/>
          <w:sz w:val="26"/>
          <w:szCs w:val="26"/>
        </w:rPr>
      </w:pPr>
      <w:r>
        <w:br w:type="page"/>
      </w:r>
    </w:p>
    <w:p>
      <w:pPr>
        <w:pStyle w:val="2"/>
        <w:ind w:firstLine="720"/>
        <w:jc w:val="center"/>
      </w:pPr>
      <w:bookmarkStart w:id="13" w:name="_heading=h.2et92p0" w:colFirst="0" w:colLast="0"/>
      <w:bookmarkEnd w:id="13"/>
      <w:bookmarkStart w:id="14" w:name="_Toc27418"/>
      <w:r>
        <w:rPr>
          <w:rFonts w:ascii="Times New Roman" w:hAnsi="Times New Roman" w:eastAsia="Times New Roman" w:cs="Times New Roman"/>
          <w:b/>
          <w:sz w:val="32"/>
          <w:szCs w:val="32"/>
          <w:rtl w:val="0"/>
        </w:rPr>
        <w:t>MỤC LỤC</w:t>
      </w:r>
      <w:bookmarkEnd w:id="14"/>
    </w:p>
    <w:bookmarkEnd w:id="2"/>
    <w:sdt>
      <w:sdtPr>
        <w:rPr>
          <w:rFonts w:ascii="SimSun" w:hAnsi="SimSun" w:eastAsia="SimSun" w:cs="Arial"/>
          <w:sz w:val="21"/>
          <w:szCs w:val="22"/>
          <w:lang w:val="vi"/>
        </w:rPr>
        <w:id w:val="147454185"/>
        <w15:color w:val="DBDBDB"/>
        <w:docPartObj>
          <w:docPartGallery w:val="Table of Contents"/>
          <w:docPartUnique/>
        </w:docPartObj>
      </w:sdtPr>
      <w:sdtEndPr>
        <w:rPr>
          <w:rFonts w:hint="default" w:ascii="Times New Roman" w:hAnsi="Times New Roman" w:eastAsia="Times New Roman" w:cs="Times New Roman"/>
          <w:sz w:val="26"/>
          <w:szCs w:val="26"/>
          <w:u w:val="none"/>
          <w:lang w:val="vi"/>
        </w:rPr>
      </w:sdtEndPr>
      <w:sdtContent>
        <w:p>
          <w:pPr>
            <w:spacing w:before="0" w:beforeLines="0" w:after="0" w:afterLines="0" w:line="240" w:lineRule="auto"/>
            <w:ind w:left="0" w:leftChars="0" w:right="0" w:rightChars="0" w:firstLine="0" w:firstLineChars="0"/>
            <w:jc w:val="center"/>
          </w:pPr>
          <w:bookmarkStart w:id="15" w:name="_heading=h.5v14hwgeecf0" w:colFirst="0" w:colLast="0"/>
          <w:bookmarkEnd w:id="15"/>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sz w:val="26"/>
              <w:szCs w:val="26"/>
              <w:u w:val="none"/>
            </w:rPr>
            <w:fldChar w:fldCharType="begin"/>
          </w:r>
          <w:r>
            <w:rPr>
              <w:rFonts w:hint="default" w:ascii="Times New Roman" w:hAnsi="Times New Roman" w:eastAsia="Times New Roman" w:cs="Times New Roman"/>
              <w:b/>
              <w:sz w:val="26"/>
              <w:szCs w:val="26"/>
              <w:u w:val="none"/>
            </w:rPr>
            <w:instrText xml:space="preserve">TOC \o "1-3" \h \u </w:instrText>
          </w:r>
          <w:r>
            <w:rPr>
              <w:rFonts w:hint="default" w:ascii="Times New Roman" w:hAnsi="Times New Roman" w:eastAsia="Times New Roman" w:cs="Times New Roman"/>
              <w:b/>
              <w:sz w:val="26"/>
              <w:szCs w:val="26"/>
              <w:u w:val="none"/>
            </w:rPr>
            <w:fldChar w:fldCharType="separate"/>
          </w: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_Toc1762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ĐIỂM SỐ</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_Toc1762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_Toc17933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LỜI CAM ĐOAN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_Toc17933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_Toc28555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LỜI CẢM ƠN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_Toc28555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_Toc23878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tl w:val="0"/>
            </w:rPr>
            <w:t>PHÂN CÔNG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_Toc23878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_Toc14305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Vai trò của các thành viên trong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_Toc21846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2.</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Vai trò của Project Manager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_Toc15769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1. </w:t>
          </w:r>
          <w:r>
            <w:rPr>
              <w:rFonts w:hint="default" w:ascii="Times New Roman" w:hAnsi="Times New Roman" w:eastAsia="Times New Roman" w:cs="Times New Roman"/>
              <w:b/>
              <w:bCs/>
              <w:sz w:val="26"/>
              <w:szCs w:val="26"/>
              <w:rtl w:val="0"/>
            </w:rPr>
            <w:t>PHẦN 1: GIỚI THIỆU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_Toc15769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13</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_Toc12332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2. </w:t>
          </w:r>
          <w:r>
            <w:rPr>
              <w:rFonts w:hint="default" w:ascii="Times New Roman" w:hAnsi="Times New Roman" w:eastAsia="Times New Roman" w:cs="Times New Roman"/>
              <w:b/>
              <w:bCs/>
              <w:sz w:val="26"/>
              <w:szCs w:val="26"/>
              <w:rtl w:val="0"/>
            </w:rPr>
            <w:t>PHẦN 2: REQUIREMENT DOCUMENT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_Toc12332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15</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_Toc27122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 </w:t>
          </w:r>
          <w:r>
            <w:rPr>
              <w:rFonts w:hint="default" w:ascii="Times New Roman" w:hAnsi="Times New Roman" w:eastAsia="Times New Roman" w:cs="Times New Roman"/>
              <w:b/>
              <w:bCs/>
              <w:sz w:val="26"/>
              <w:szCs w:val="26"/>
              <w:rtl w:val="0"/>
            </w:rPr>
            <w:t>PHẦN 3: ĐẶC TẢ, PHÂN TÍCH VÀ THIẾT KẾ</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_Toc27122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_Toc22800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 </w:t>
          </w:r>
          <w:r>
            <w:rPr>
              <w:rFonts w:hint="default" w:ascii="Times New Roman" w:hAnsi="Times New Roman" w:eastAsia="Times New Roman" w:cs="Times New Roman"/>
              <w:b/>
              <w:bCs/>
              <w:sz w:val="26"/>
              <w:szCs w:val="26"/>
              <w:rtl w:val="0"/>
            </w:rPr>
            <w:t>Thiết kế use case tổng quan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_Toc22800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_Toc913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3.2. </w:t>
          </w:r>
          <w:r>
            <w:rPr>
              <w:rFonts w:hint="default" w:ascii="Times New Roman" w:hAnsi="Times New Roman" w:eastAsia="Times New Roman" w:cs="Times New Roman"/>
              <w:b/>
              <w:bCs/>
              <w:sz w:val="26"/>
              <w:szCs w:val="26"/>
              <w:rtl w:val="0"/>
            </w:rPr>
            <w:t>Class Diagrams</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_Toc913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20</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_Toc29932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3.3. </w:t>
          </w:r>
          <w:r>
            <w:rPr>
              <w:rFonts w:hint="default" w:ascii="Times New Roman" w:hAnsi="Times New Roman" w:eastAsia="Times New Roman" w:cs="Times New Roman"/>
              <w:b/>
              <w:bCs/>
              <w:sz w:val="26"/>
              <w:szCs w:val="26"/>
              <w:rtl w:val="0"/>
            </w:rPr>
            <w:t>Usecase 1: Đăng nhập</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_Toc29932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_Toc1265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_Toc17553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3.3.2. </w:t>
          </w:r>
          <w:r>
            <w:rPr>
              <w:rFonts w:hint="default" w:ascii="Times New Roman" w:hAnsi="Times New Roman" w:eastAsia="Times New Roman" w:cs="Times New Roman"/>
              <w:i/>
              <w:sz w:val="26"/>
              <w:szCs w:val="26"/>
              <w:rtl w:val="0"/>
            </w:rPr>
            <w:t>Usecase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_Toc8922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3.3.3. </w:t>
          </w:r>
          <w:r>
            <w:rPr>
              <w:rFonts w:hint="default" w:ascii="Times New Roman" w:hAnsi="Times New Roman" w:eastAsia="Times New Roman" w:cs="Times New Roman"/>
              <w:i/>
              <w:sz w:val="26"/>
              <w:szCs w:val="26"/>
              <w:rtl w:val="0"/>
            </w:rPr>
            <w:t>Scenario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_Toc8922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_Toc11254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3.3.4. </w:t>
          </w:r>
          <w:r>
            <w:rPr>
              <w:rFonts w:hint="default" w:ascii="Times New Roman" w:hAnsi="Times New Roman" w:eastAsia="Times New Roman" w:cs="Times New Roman"/>
              <w:i/>
              <w:sz w:val="26"/>
              <w:szCs w:val="26"/>
              <w:rtl w:val="0"/>
            </w:rPr>
            <w:t>Sequence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_Toc29292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3.3.5. </w:t>
          </w:r>
          <w:r>
            <w:rPr>
              <w:rFonts w:hint="default" w:ascii="Times New Roman" w:hAnsi="Times New Roman" w:eastAsia="Times New Roman" w:cs="Times New Roman"/>
              <w:i/>
              <w:sz w:val="26"/>
              <w:szCs w:val="26"/>
              <w:rtl w:val="0"/>
            </w:rPr>
            <w:t>State Diagram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_Toc20638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3.3.6. </w:t>
          </w:r>
          <w:r>
            <w:rPr>
              <w:rFonts w:hint="default" w:ascii="Times New Roman" w:hAnsi="Times New Roman" w:eastAsia="Times New Roman" w:cs="Times New Roman"/>
              <w:i/>
              <w:sz w:val="26"/>
              <w:szCs w:val="26"/>
              <w:rtl w:val="0"/>
            </w:rPr>
            <w:t>Test case của usecase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_Toc23673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3.4. </w:t>
          </w:r>
          <w:r>
            <w:rPr>
              <w:rFonts w:hint="default" w:ascii="Times New Roman" w:hAnsi="Times New Roman" w:eastAsia="Times New Roman" w:cs="Times New Roman"/>
              <w:b/>
              <w:bCs/>
              <w:sz w:val="26"/>
              <w:szCs w:val="26"/>
              <w:rtl w:val="0"/>
            </w:rPr>
            <w:t>Usecase 2: Đăng ký</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_Toc23673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_Toc21508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_Toc12475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3.4.2. </w:t>
          </w:r>
          <w:r>
            <w:rPr>
              <w:rFonts w:hint="default" w:ascii="Times New Roman" w:hAnsi="Times New Roman" w:eastAsia="Times New Roman" w:cs="Times New Roman"/>
              <w:i/>
              <w:sz w:val="26"/>
              <w:szCs w:val="26"/>
              <w:rtl w:val="0"/>
            </w:rPr>
            <w:t>Usecase Diagram của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_Toc21120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3.4.3. </w:t>
          </w:r>
          <w:r>
            <w:rPr>
              <w:rFonts w:hint="default" w:ascii="Times New Roman" w:hAnsi="Times New Roman" w:eastAsia="Times New Roman" w:cs="Times New Roman"/>
              <w:i/>
              <w:sz w:val="26"/>
              <w:szCs w:val="26"/>
              <w:rtl w:val="0"/>
            </w:rPr>
            <w:t>Scenario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_Toc32677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3.4.4. </w:t>
          </w:r>
          <w:r>
            <w:rPr>
              <w:rFonts w:hint="default" w:ascii="Times New Roman" w:hAnsi="Times New Roman" w:eastAsia="Times New Roman" w:cs="Times New Roman"/>
              <w:i/>
              <w:sz w:val="26"/>
              <w:szCs w:val="26"/>
              <w:rtl w:val="0"/>
            </w:rPr>
            <w:t>Sequence Diagram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_Toc21061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3.4.5. </w:t>
          </w:r>
          <w:r>
            <w:rPr>
              <w:rFonts w:hint="default" w:ascii="Times New Roman" w:hAnsi="Times New Roman" w:eastAsia="Times New Roman" w:cs="Times New Roman"/>
              <w:i/>
              <w:sz w:val="26"/>
              <w:szCs w:val="26"/>
              <w:rtl w:val="0"/>
            </w:rPr>
            <w:t>State Diagram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_Toc22503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3.4.6. </w:t>
          </w:r>
          <w:r>
            <w:rPr>
              <w:rFonts w:hint="default" w:ascii="Times New Roman" w:hAnsi="Times New Roman" w:eastAsia="Times New Roman" w:cs="Times New Roman"/>
              <w:i/>
              <w:sz w:val="26"/>
              <w:szCs w:val="26"/>
              <w:rtl w:val="0"/>
            </w:rPr>
            <w:t>Test case của usecase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_Toc27498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3.5. </w:t>
          </w:r>
          <w:r>
            <w:rPr>
              <w:rFonts w:hint="default" w:ascii="Times New Roman" w:hAnsi="Times New Roman" w:eastAsia="Times New Roman" w:cs="Times New Roman"/>
              <w:b/>
              <w:bCs/>
              <w:sz w:val="26"/>
              <w:szCs w:val="26"/>
              <w:rtl w:val="0"/>
            </w:rPr>
            <w:t>Usecase 3: Đăng xuất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_Toc27498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28</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_Toc11481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_Toc31001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3.5.2. </w:t>
          </w:r>
          <w:r>
            <w:rPr>
              <w:rFonts w:hint="default" w:ascii="Times New Roman" w:hAnsi="Times New Roman" w:eastAsia="Times New Roman" w:cs="Times New Roman"/>
              <w:i/>
              <w:sz w:val="26"/>
              <w:szCs w:val="26"/>
              <w:rtl w:val="0"/>
            </w:rPr>
            <w:t>Usecase Diagram của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_Toc5474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3.5.3. </w:t>
          </w:r>
          <w:r>
            <w:rPr>
              <w:rFonts w:hint="default" w:ascii="Times New Roman" w:hAnsi="Times New Roman" w:eastAsia="Times New Roman" w:cs="Times New Roman"/>
              <w:i/>
              <w:sz w:val="26"/>
              <w:szCs w:val="26"/>
              <w:rtl w:val="0"/>
            </w:rPr>
            <w:t>Scenario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_Toc25946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3.5.4. </w:t>
          </w:r>
          <w:r>
            <w:rPr>
              <w:rFonts w:hint="default" w:ascii="Times New Roman" w:hAnsi="Times New Roman" w:eastAsia="Times New Roman" w:cs="Times New Roman"/>
              <w:i/>
              <w:sz w:val="26"/>
              <w:szCs w:val="26"/>
              <w:rtl w:val="0"/>
            </w:rPr>
            <w:t>Sequence Diagram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_Toc20263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3.5.5. </w:t>
          </w:r>
          <w:r>
            <w:rPr>
              <w:rFonts w:hint="default" w:ascii="Times New Roman" w:hAnsi="Times New Roman" w:eastAsia="Times New Roman" w:cs="Times New Roman"/>
              <w:i/>
              <w:sz w:val="26"/>
              <w:szCs w:val="26"/>
              <w:rtl w:val="0"/>
            </w:rPr>
            <w:t>State Diagram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_Toc27669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3.5.6. </w:t>
          </w:r>
          <w:r>
            <w:rPr>
              <w:rFonts w:hint="default" w:ascii="Times New Roman" w:hAnsi="Times New Roman" w:eastAsia="Times New Roman" w:cs="Times New Roman"/>
              <w:i/>
              <w:sz w:val="26"/>
              <w:szCs w:val="26"/>
              <w:rtl w:val="0"/>
            </w:rPr>
            <w:t>Test case của usecase Đăng xuất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_Toc27669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_Toc4086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3.6. </w:t>
          </w:r>
          <w:r>
            <w:rPr>
              <w:rFonts w:hint="default" w:ascii="Times New Roman" w:hAnsi="Times New Roman" w:eastAsia="Times New Roman" w:cs="Times New Roman"/>
              <w:b/>
              <w:bCs/>
              <w:sz w:val="26"/>
              <w:szCs w:val="26"/>
              <w:rtl w:val="0"/>
            </w:rPr>
            <w:t>Usecase 4: Tra cứu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_Toc4086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_Toc22336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_Toc16335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3.6.2. </w:t>
          </w:r>
          <w:r>
            <w:rPr>
              <w:rFonts w:hint="default" w:ascii="Times New Roman" w:hAnsi="Times New Roman" w:eastAsia="Times New Roman" w:cs="Times New Roman"/>
              <w:i/>
              <w:sz w:val="26"/>
              <w:szCs w:val="26"/>
              <w:rtl w:val="0"/>
            </w:rPr>
            <w:t>Usecase Diagram của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_Toc1358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3.6.3. </w:t>
          </w:r>
          <w:r>
            <w:rPr>
              <w:rFonts w:hint="default" w:ascii="Times New Roman" w:hAnsi="Times New Roman" w:eastAsia="Times New Roman" w:cs="Times New Roman"/>
              <w:i/>
              <w:sz w:val="26"/>
              <w:szCs w:val="26"/>
              <w:rtl w:val="0"/>
            </w:rPr>
            <w:t>Scenario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_Toc18428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3.6.4. </w:t>
          </w:r>
          <w:r>
            <w:rPr>
              <w:rFonts w:hint="default" w:ascii="Times New Roman" w:hAnsi="Times New Roman" w:eastAsia="Times New Roman" w:cs="Times New Roman"/>
              <w:i/>
              <w:sz w:val="26"/>
              <w:szCs w:val="26"/>
              <w:rtl w:val="0"/>
            </w:rPr>
            <w:t>Sequence Diagram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_Toc21602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3.6.5. </w:t>
          </w:r>
          <w:r>
            <w:rPr>
              <w:rFonts w:hint="default" w:ascii="Times New Roman" w:hAnsi="Times New Roman" w:eastAsia="Times New Roman" w:cs="Times New Roman"/>
              <w:i/>
              <w:sz w:val="26"/>
              <w:szCs w:val="26"/>
              <w:rtl w:val="0"/>
            </w:rPr>
            <w:t>State Diagram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_Toc18448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3.6.6. </w:t>
          </w:r>
          <w:r>
            <w:rPr>
              <w:rFonts w:hint="default" w:ascii="Times New Roman" w:hAnsi="Times New Roman" w:eastAsia="Times New Roman" w:cs="Times New Roman"/>
              <w:i/>
              <w:sz w:val="26"/>
              <w:szCs w:val="26"/>
              <w:rtl w:val="0"/>
            </w:rPr>
            <w:t>Test case của usecase Tra cứu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_Toc8148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3.7. </w:t>
          </w:r>
          <w:r>
            <w:rPr>
              <w:rFonts w:hint="default" w:ascii="Times New Roman" w:hAnsi="Times New Roman" w:eastAsia="Times New Roman" w:cs="Times New Roman"/>
              <w:b/>
              <w:bCs/>
              <w:sz w:val="26"/>
              <w:szCs w:val="26"/>
              <w:rtl w:val="0"/>
            </w:rPr>
            <w:t>Usecase 5: Đặt bàn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_Toc8148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_Toc18382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_Toc18382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_Toc11007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3.7.2. </w:t>
          </w:r>
          <w:r>
            <w:rPr>
              <w:rFonts w:hint="default" w:ascii="Times New Roman" w:hAnsi="Times New Roman" w:eastAsia="Times New Roman" w:cs="Times New Roman"/>
              <w:i/>
              <w:sz w:val="26"/>
              <w:szCs w:val="26"/>
              <w:rtl w:val="0"/>
            </w:rPr>
            <w:t>Usecase Diagram của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_Toc30014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3.7.3. </w:t>
          </w:r>
          <w:r>
            <w:rPr>
              <w:rFonts w:hint="default" w:ascii="Times New Roman" w:hAnsi="Times New Roman" w:eastAsia="Times New Roman" w:cs="Times New Roman"/>
              <w:i/>
              <w:sz w:val="26"/>
              <w:szCs w:val="26"/>
              <w:rtl w:val="0"/>
            </w:rPr>
            <w:t>Scenario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_Toc30014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_Toc27516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3.7.4. </w:t>
          </w:r>
          <w:r>
            <w:rPr>
              <w:rFonts w:hint="default" w:ascii="Times New Roman" w:hAnsi="Times New Roman" w:eastAsia="Times New Roman" w:cs="Times New Roman"/>
              <w:i/>
              <w:sz w:val="26"/>
              <w:szCs w:val="26"/>
              <w:rtl w:val="0"/>
            </w:rPr>
            <w:t>Sequence Diagram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_Toc27516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_Toc14463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3.7.5. </w:t>
          </w:r>
          <w:r>
            <w:rPr>
              <w:rFonts w:hint="default" w:ascii="Times New Roman" w:hAnsi="Times New Roman" w:eastAsia="Times New Roman" w:cs="Times New Roman"/>
              <w:i/>
              <w:sz w:val="26"/>
              <w:szCs w:val="26"/>
              <w:rtl w:val="0"/>
            </w:rPr>
            <w:t>State Diagram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_Toc30258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3.7.6. </w:t>
          </w:r>
          <w:r>
            <w:rPr>
              <w:rFonts w:hint="default" w:ascii="Times New Roman" w:hAnsi="Times New Roman" w:eastAsia="Times New Roman" w:cs="Times New Roman"/>
              <w:i/>
              <w:sz w:val="26"/>
              <w:szCs w:val="26"/>
              <w:rtl w:val="0"/>
            </w:rPr>
            <w:t>Test case của usecase Đặt bàn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_Toc29461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3.8. </w:t>
          </w:r>
          <w:r>
            <w:rPr>
              <w:rFonts w:hint="default" w:ascii="Times New Roman" w:hAnsi="Times New Roman" w:eastAsia="Times New Roman" w:cs="Times New Roman"/>
              <w:b/>
              <w:bCs/>
              <w:sz w:val="26"/>
              <w:szCs w:val="26"/>
              <w:rtl w:val="0"/>
            </w:rPr>
            <w:t>Usecase 6: Đánh giá</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_Toc29461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38</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leader="dot" w:pos="9029"/>
            </w:tabs>
            <w:ind w:firstLine="390" w:firstLineChars="150"/>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_Toc11747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_Toc11747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_Toc1818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3.8.2. </w:t>
          </w:r>
          <w:r>
            <w:rPr>
              <w:rFonts w:hint="default" w:ascii="Times New Roman" w:hAnsi="Times New Roman" w:eastAsia="Times New Roman" w:cs="Times New Roman"/>
              <w:i/>
              <w:sz w:val="26"/>
              <w:szCs w:val="26"/>
              <w:rtl w:val="0"/>
            </w:rPr>
            <w:t>Usecase Diagram của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_Toc24653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3.8.3. </w:t>
          </w:r>
          <w:r>
            <w:rPr>
              <w:rFonts w:hint="default" w:ascii="Times New Roman" w:hAnsi="Times New Roman" w:eastAsia="Times New Roman" w:cs="Times New Roman"/>
              <w:i/>
              <w:sz w:val="26"/>
              <w:szCs w:val="26"/>
              <w:rtl w:val="0"/>
            </w:rPr>
            <w:t>Scenario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_Toc5295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3.8.4. </w:t>
          </w:r>
          <w:r>
            <w:rPr>
              <w:rFonts w:hint="default" w:ascii="Times New Roman" w:hAnsi="Times New Roman" w:eastAsia="Times New Roman" w:cs="Times New Roman"/>
              <w:i/>
              <w:sz w:val="26"/>
              <w:szCs w:val="26"/>
              <w:rtl w:val="0"/>
            </w:rPr>
            <w:t>Sequence Diagram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_Toc17478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3.8.5. </w:t>
          </w:r>
          <w:r>
            <w:rPr>
              <w:rFonts w:hint="default" w:ascii="Times New Roman" w:hAnsi="Times New Roman" w:eastAsia="Times New Roman" w:cs="Times New Roman"/>
              <w:i/>
              <w:sz w:val="26"/>
              <w:szCs w:val="26"/>
              <w:rtl w:val="0"/>
            </w:rPr>
            <w:t>State Diagram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_Toc17478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_Toc26936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3.8.6. </w:t>
          </w:r>
          <w:r>
            <w:rPr>
              <w:rFonts w:hint="default" w:ascii="Times New Roman" w:hAnsi="Times New Roman" w:eastAsia="Times New Roman" w:cs="Times New Roman"/>
              <w:i/>
              <w:sz w:val="26"/>
              <w:szCs w:val="26"/>
              <w:rtl w:val="0"/>
            </w:rPr>
            <w:t>Test case của usecase Đánh giá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_Toc20846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3.9. </w:t>
          </w:r>
          <w:r>
            <w:rPr>
              <w:rFonts w:hint="default" w:ascii="Times New Roman" w:hAnsi="Times New Roman" w:eastAsia="Times New Roman" w:cs="Times New Roman"/>
              <w:b/>
              <w:bCs/>
              <w:sz w:val="26"/>
              <w:szCs w:val="26"/>
              <w:rtl w:val="0"/>
            </w:rPr>
            <w:t>Usecase 7: Theo dõi đơn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_Toc20846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41</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_Toc32024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_Toc20707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3.9.2. </w:t>
          </w:r>
          <w:r>
            <w:rPr>
              <w:rFonts w:hint="default" w:ascii="Times New Roman" w:hAnsi="Times New Roman" w:eastAsia="Times New Roman" w:cs="Times New Roman"/>
              <w:i/>
              <w:sz w:val="26"/>
              <w:szCs w:val="26"/>
              <w:rtl w:val="0"/>
            </w:rPr>
            <w:t>Usecase Diagram của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_Toc1560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3.9.3. </w:t>
          </w:r>
          <w:r>
            <w:rPr>
              <w:rFonts w:hint="default" w:ascii="Times New Roman" w:hAnsi="Times New Roman" w:eastAsia="Times New Roman" w:cs="Times New Roman"/>
              <w:i/>
              <w:sz w:val="26"/>
              <w:szCs w:val="26"/>
              <w:rtl w:val="0"/>
            </w:rPr>
            <w:t>Scenario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_Toc30182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3.9.4. </w:t>
          </w:r>
          <w:r>
            <w:rPr>
              <w:rFonts w:hint="default" w:ascii="Times New Roman" w:hAnsi="Times New Roman" w:eastAsia="Times New Roman" w:cs="Times New Roman"/>
              <w:i/>
              <w:sz w:val="26"/>
              <w:szCs w:val="26"/>
              <w:rtl w:val="0"/>
            </w:rPr>
            <w:t>Sequence Diagram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_Toc21672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3.9.5. </w:t>
          </w:r>
          <w:r>
            <w:rPr>
              <w:rFonts w:hint="default" w:ascii="Times New Roman" w:hAnsi="Times New Roman" w:eastAsia="Times New Roman" w:cs="Times New Roman"/>
              <w:i/>
              <w:sz w:val="26"/>
              <w:szCs w:val="26"/>
              <w:rtl w:val="0"/>
            </w:rPr>
            <w:t>State Diagram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_Toc22675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3.9.6. </w:t>
          </w:r>
          <w:r>
            <w:rPr>
              <w:rFonts w:hint="default" w:ascii="Times New Roman" w:hAnsi="Times New Roman" w:eastAsia="Times New Roman" w:cs="Times New Roman"/>
              <w:i/>
              <w:sz w:val="26"/>
              <w:szCs w:val="26"/>
              <w:rtl w:val="0"/>
            </w:rPr>
            <w:t>Test case của usecase Theo dõi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_Toc11316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3.10. </w:t>
          </w:r>
          <w:r>
            <w:rPr>
              <w:rFonts w:hint="default" w:ascii="Times New Roman" w:hAnsi="Times New Roman" w:eastAsia="Times New Roman" w:cs="Times New Roman"/>
              <w:b/>
              <w:bCs/>
              <w:sz w:val="26"/>
              <w:szCs w:val="26"/>
              <w:rtl w:val="0"/>
            </w:rPr>
            <w:t>Usecase 8: Quản lý đơn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_Toc11316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44</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_Toc4953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_Toc30526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3.10.2. </w:t>
          </w:r>
          <w:r>
            <w:rPr>
              <w:rFonts w:hint="default" w:ascii="Times New Roman" w:hAnsi="Times New Roman" w:eastAsia="Times New Roman" w:cs="Times New Roman"/>
              <w:i/>
              <w:sz w:val="26"/>
              <w:szCs w:val="26"/>
              <w:rtl w:val="0"/>
            </w:rPr>
            <w:t>Usecase Diagram của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3.10.3. </w:t>
          </w:r>
          <w:r>
            <w:rPr>
              <w:rFonts w:hint="default" w:ascii="Times New Roman" w:hAnsi="Times New Roman" w:eastAsia="Times New Roman" w:cs="Times New Roman"/>
              <w:i/>
              <w:sz w:val="26"/>
              <w:szCs w:val="26"/>
              <w:rtl w:val="0"/>
            </w:rPr>
            <w:t>Scenario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_Toc32021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3.10.4. </w:t>
          </w:r>
          <w:r>
            <w:rPr>
              <w:rFonts w:hint="default" w:ascii="Times New Roman" w:hAnsi="Times New Roman" w:eastAsia="Times New Roman" w:cs="Times New Roman"/>
              <w:i/>
              <w:sz w:val="26"/>
              <w:szCs w:val="26"/>
              <w:rtl w:val="0"/>
            </w:rPr>
            <w:t>Sequence Diagram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_Toc19256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3.10.5. </w:t>
          </w:r>
          <w:r>
            <w:rPr>
              <w:rFonts w:hint="default" w:ascii="Times New Roman" w:hAnsi="Times New Roman" w:eastAsia="Times New Roman" w:cs="Times New Roman"/>
              <w:i/>
              <w:sz w:val="26"/>
              <w:szCs w:val="26"/>
              <w:rtl w:val="0"/>
            </w:rPr>
            <w:t>State Diagram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_Toc11865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3.10.6. </w:t>
          </w:r>
          <w:r>
            <w:rPr>
              <w:rFonts w:hint="default" w:ascii="Times New Roman" w:hAnsi="Times New Roman" w:eastAsia="Times New Roman" w:cs="Times New Roman"/>
              <w:i/>
              <w:sz w:val="26"/>
              <w:szCs w:val="26"/>
              <w:rtl w:val="0"/>
            </w:rPr>
            <w:t>Test case của usecase Quản lý đơn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_Toc9479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3.11. </w:t>
          </w:r>
          <w:r>
            <w:rPr>
              <w:rFonts w:hint="default" w:ascii="Times New Roman" w:hAnsi="Times New Roman" w:eastAsia="Times New Roman" w:cs="Times New Roman"/>
              <w:b/>
              <w:bCs/>
              <w:sz w:val="26"/>
              <w:szCs w:val="26"/>
              <w:rtl w:val="0"/>
            </w:rPr>
            <w:t>Usecase 9: Quản lý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_Toc9479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47</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_Toc1723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_Toc24213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3.11.2. </w:t>
          </w:r>
          <w:r>
            <w:rPr>
              <w:rFonts w:hint="default" w:ascii="Times New Roman" w:hAnsi="Times New Roman" w:eastAsia="Times New Roman" w:cs="Times New Roman"/>
              <w:i/>
              <w:sz w:val="26"/>
              <w:szCs w:val="26"/>
              <w:rtl w:val="0"/>
            </w:rPr>
            <w:t>Usecase Diagram của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_Toc24213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_Toc13715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3.11.3. </w:t>
          </w:r>
          <w:r>
            <w:rPr>
              <w:rFonts w:hint="default" w:ascii="Times New Roman" w:hAnsi="Times New Roman" w:eastAsia="Times New Roman" w:cs="Times New Roman"/>
              <w:i/>
              <w:sz w:val="26"/>
              <w:szCs w:val="26"/>
              <w:rtl w:val="0"/>
            </w:rPr>
            <w:t>Scenario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_Toc13715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_Toc21668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3.11.4. </w:t>
          </w:r>
          <w:r>
            <w:rPr>
              <w:rFonts w:hint="default" w:ascii="Times New Roman" w:hAnsi="Times New Roman" w:eastAsia="Times New Roman" w:cs="Times New Roman"/>
              <w:i/>
              <w:sz w:val="26"/>
              <w:szCs w:val="26"/>
              <w:rtl w:val="0"/>
            </w:rPr>
            <w:t>Sequence Diagram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_Toc3135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3.11.5. </w:t>
          </w:r>
          <w:r>
            <w:rPr>
              <w:rFonts w:hint="default" w:ascii="Times New Roman" w:hAnsi="Times New Roman" w:eastAsia="Times New Roman" w:cs="Times New Roman"/>
              <w:i/>
              <w:sz w:val="26"/>
              <w:szCs w:val="26"/>
              <w:rtl w:val="0"/>
            </w:rPr>
            <w:t>State Diagram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_Toc25654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3.11.6. </w:t>
          </w:r>
          <w:r>
            <w:rPr>
              <w:rFonts w:hint="default" w:ascii="Times New Roman" w:hAnsi="Times New Roman" w:eastAsia="Times New Roman" w:cs="Times New Roman"/>
              <w:i/>
              <w:sz w:val="26"/>
              <w:szCs w:val="26"/>
              <w:rtl w:val="0"/>
            </w:rPr>
            <w:t>Test case của usecase Quản lý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_Toc25654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_Toc26732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3.12. </w:t>
          </w:r>
          <w:r>
            <w:rPr>
              <w:rFonts w:hint="default" w:ascii="Times New Roman" w:hAnsi="Times New Roman" w:eastAsia="Times New Roman" w:cs="Times New Roman"/>
              <w:b/>
              <w:bCs/>
              <w:sz w:val="26"/>
              <w:szCs w:val="26"/>
              <w:rtl w:val="0"/>
            </w:rPr>
            <w:t>Usecase 10: Yêu thích nhà hàng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_Toc26732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_Toc24107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3.12.1. </w:t>
          </w:r>
          <w:r>
            <w:rPr>
              <w:rFonts w:hint="default" w:ascii="Times New Roman" w:hAnsi="Times New Roman" w:eastAsia="Times New Roman" w:cs="Times New Roman"/>
              <w:i/>
              <w:sz w:val="26"/>
              <w:szCs w:val="26"/>
              <w:rtl w:val="0"/>
            </w:rPr>
            <w:t>Mô hình MVC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_Toc24107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_Toc16823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3.12.2. </w:t>
          </w:r>
          <w:r>
            <w:rPr>
              <w:rFonts w:hint="default" w:ascii="Times New Roman" w:hAnsi="Times New Roman" w:eastAsia="Times New Roman" w:cs="Times New Roman"/>
              <w:i/>
              <w:sz w:val="26"/>
              <w:szCs w:val="26"/>
              <w:rtl w:val="0"/>
            </w:rPr>
            <w:t>Usecase Diagram của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_Toc9448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3.12.3. </w:t>
          </w:r>
          <w:r>
            <w:rPr>
              <w:rFonts w:hint="default" w:ascii="Times New Roman" w:hAnsi="Times New Roman" w:eastAsia="Times New Roman" w:cs="Times New Roman"/>
              <w:i/>
              <w:sz w:val="26"/>
              <w:szCs w:val="26"/>
              <w:rtl w:val="0"/>
            </w:rPr>
            <w:t>Scenario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_Toc32073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3.12.4. </w:t>
          </w:r>
          <w:r>
            <w:rPr>
              <w:rFonts w:hint="default" w:ascii="Times New Roman" w:hAnsi="Times New Roman" w:eastAsia="Times New Roman" w:cs="Times New Roman"/>
              <w:i/>
              <w:sz w:val="26"/>
              <w:szCs w:val="26"/>
              <w:rtl w:val="0"/>
            </w:rPr>
            <w:t>Sequence Diagram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_Toc11258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3.12.5. </w:t>
          </w:r>
          <w:r>
            <w:rPr>
              <w:rFonts w:hint="default" w:ascii="Times New Roman" w:hAnsi="Times New Roman" w:eastAsia="Times New Roman" w:cs="Times New Roman"/>
              <w:i/>
              <w:sz w:val="26"/>
              <w:szCs w:val="26"/>
              <w:rtl w:val="0"/>
            </w:rPr>
            <w:t>State Diagram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1"/>
            <w:tabs>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_Toc32602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i/>
              <w:sz w:val="26"/>
              <w:szCs w:val="26"/>
            </w:rPr>
            <w:t xml:space="preserve">3.12.6. </w:t>
          </w:r>
          <w:r>
            <w:rPr>
              <w:rFonts w:hint="default" w:ascii="Times New Roman" w:hAnsi="Times New Roman" w:eastAsia="Times New Roman" w:cs="Times New Roman"/>
              <w:i/>
              <w:sz w:val="26"/>
              <w:szCs w:val="26"/>
              <w:rtl w:val="0"/>
            </w:rPr>
            <w:t>Test case của usecase Yêu thích nhà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_Toc29117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4. </w:t>
          </w:r>
          <w:r>
            <w:rPr>
              <w:rFonts w:hint="default" w:ascii="Times New Roman" w:hAnsi="Times New Roman" w:eastAsia="Times New Roman" w:cs="Times New Roman"/>
              <w:b/>
              <w:bCs/>
              <w:sz w:val="26"/>
              <w:szCs w:val="26"/>
              <w:rtl w:val="0"/>
            </w:rPr>
            <w:t>PHẦN 4: HƯỚNG DẪN SỬ DỤNG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_Toc29117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56</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29"/>
            <w:tabs>
              <w:tab w:val="right" w:leader="dot" w:pos="9029"/>
            </w:tabs>
            <w:rPr>
              <w:rFonts w:hint="default" w:ascii="Times New Roman" w:hAnsi="Times New Roman" w:cs="Times New Roman"/>
              <w:b/>
              <w:bCs/>
              <w:sz w:val="26"/>
              <w:szCs w:val="26"/>
            </w:rPr>
          </w:pPr>
          <w:r>
            <w:rPr>
              <w:rFonts w:hint="default" w:ascii="Times New Roman" w:hAnsi="Times New Roman" w:eastAsia="Times New Roman" w:cs="Times New Roman"/>
              <w:b/>
              <w:bCs/>
              <w:sz w:val="26"/>
              <w:szCs w:val="26"/>
              <w:u w:val="none"/>
            </w:rPr>
            <w:fldChar w:fldCharType="begin"/>
          </w:r>
          <w:r>
            <w:rPr>
              <w:rFonts w:hint="default" w:ascii="Times New Roman" w:hAnsi="Times New Roman" w:eastAsia="Times New Roman" w:cs="Times New Roman"/>
              <w:b/>
              <w:bCs/>
              <w:sz w:val="26"/>
              <w:szCs w:val="26"/>
            </w:rPr>
            <w:instrText xml:space="preserve"> HYPERLINK \l _Toc4075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
              <w:bCs/>
              <w:sz w:val="26"/>
              <w:szCs w:val="26"/>
            </w:rPr>
            <w:t xml:space="preserve">5. </w:t>
          </w:r>
          <w:r>
            <w:rPr>
              <w:rFonts w:hint="default" w:ascii="Times New Roman" w:hAnsi="Times New Roman" w:eastAsia="Times New Roman" w:cs="Times New Roman"/>
              <w:b/>
              <w:bCs/>
              <w:sz w:val="26"/>
              <w:szCs w:val="26"/>
              <w:rtl w:val="0"/>
            </w:rPr>
            <w:t>PHẦN 5: KẾT LUẬN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_Toc4075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62</w:t>
          </w:r>
          <w:r>
            <w:rPr>
              <w:rFonts w:hint="default" w:ascii="Times New Roman" w:hAnsi="Times New Roman" w:cs="Times New Roman"/>
              <w:b/>
              <w:bCs/>
              <w:sz w:val="26"/>
              <w:szCs w:val="26"/>
            </w:rPr>
            <w:fldChar w:fldCharType="end"/>
          </w:r>
          <w:r>
            <w:rPr>
              <w:rFonts w:hint="default" w:ascii="Times New Roman" w:hAnsi="Times New Roman" w:eastAsia="Times New Roman" w:cs="Times New Roman"/>
              <w:b/>
              <w:bCs/>
              <w:sz w:val="26"/>
              <w:szCs w:val="26"/>
              <w:u w:val="none"/>
            </w:rPr>
            <w:fldChar w:fldCharType="end"/>
          </w:r>
        </w:p>
        <w:p>
          <w:pPr>
            <w:pStyle w:val="30"/>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_Toc12261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Đóng góp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_Toc2713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5.2.</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Hạn chế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30"/>
            <w:tabs>
              <w:tab w:val="right" w:pos="2800"/>
              <w:tab w:val="right" w:leader="dot" w:pos="9029"/>
            </w:tabs>
            <w:rPr>
              <w:rFonts w:hint="default" w:ascii="Times New Roman" w:hAnsi="Times New Roman" w:cs="Times New Roman"/>
              <w:sz w:val="26"/>
              <w:szCs w:val="26"/>
            </w:rPr>
          </w:pPr>
          <w:r>
            <w:rPr>
              <w:rFonts w:hint="default" w:ascii="Times New Roman" w:hAnsi="Times New Roman" w:eastAsia="Times New Roman" w:cs="Times New Roman"/>
              <w:sz w:val="26"/>
              <w:szCs w:val="26"/>
              <w:u w:val="none"/>
            </w:rPr>
            <w:fldChar w:fldCharType="begin"/>
          </w:r>
          <w:r>
            <w:rPr>
              <w:rFonts w:hint="default" w:ascii="Times New Roman" w:hAnsi="Times New Roman" w:eastAsia="Times New Roman" w:cs="Times New Roman"/>
              <w:sz w:val="26"/>
              <w:szCs w:val="26"/>
            </w:rPr>
            <w:instrText xml:space="preserve"> HYPERLINK \l _Toc3078 </w:instrText>
          </w:r>
          <w:r>
            <w:rPr>
              <w:rFonts w:hint="default" w:ascii="Times New Roman" w:hAnsi="Times New Roman" w:eastAsia="Times New Roman" w:cs="Times New Roman"/>
              <w:sz w:val="26"/>
              <w:szCs w:val="26"/>
            </w:rPr>
            <w:fldChar w:fldCharType="separate"/>
          </w:r>
          <w:r>
            <w:rPr>
              <w:rFonts w:hint="default" w:ascii="Times New Roman" w:hAnsi="Times New Roman" w:eastAsia="Times New Roman" w:cs="Times New Roman"/>
              <w:sz w:val="26"/>
              <w:szCs w:val="26"/>
              <w:rtl w:val="0"/>
            </w:rPr>
            <w:t>5.1.</w:t>
          </w: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Hướng phát triển của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eastAsia="Times New Roman" w:cs="Times New Roman"/>
              <w:sz w:val="26"/>
              <w:szCs w:val="26"/>
              <w:u w:val="none"/>
            </w:rPr>
            <w:fldChar w:fldCharType="end"/>
          </w:r>
        </w:p>
        <w:p>
          <w:pPr>
            <w:pStyle w:val="2"/>
            <w:keepNext/>
            <w:keepLines/>
            <w:numPr>
              <w:numId w:val="0"/>
            </w:numPr>
            <w:spacing w:before="400" w:after="120" w:line="276" w:lineRule="auto"/>
            <w:outlineLvl w:val="9"/>
            <w:rPr>
              <w:rFonts w:hint="default" w:ascii="Times New Roman" w:hAnsi="Times New Roman" w:eastAsia="Times New Roman" w:cs="Times New Roman"/>
              <w:b/>
              <w:sz w:val="26"/>
              <w:szCs w:val="26"/>
              <w:u w:val="none"/>
            </w:rPr>
          </w:pPr>
          <w:r>
            <w:rPr>
              <w:rFonts w:hint="default" w:ascii="Times New Roman" w:hAnsi="Times New Roman" w:eastAsia="Times New Roman" w:cs="Times New Roman"/>
              <w:sz w:val="26"/>
              <w:szCs w:val="26"/>
              <w:u w:val="none"/>
            </w:rPr>
            <w:fldChar w:fldCharType="end"/>
          </w:r>
        </w:p>
      </w:sdtContent>
    </w:sdt>
    <w:p/>
    <w:p>
      <w:pPr>
        <w:sectPr>
          <w:pgSz w:w="11909" w:h="16834"/>
          <w:pgMar w:top="1440" w:right="1440" w:bottom="1440" w:left="1440" w:header="720" w:footer="720" w:gutter="0"/>
          <w:pgNumType w:start="1"/>
          <w:cols w:space="720" w:num="1"/>
        </w:sectPr>
      </w:pPr>
    </w:p>
    <w:p>
      <w:pPr>
        <w:pStyle w:val="2"/>
        <w:numPr>
          <w:ilvl w:val="0"/>
          <w:numId w:val="1"/>
        </w:numPr>
        <w:ind w:left="1440" w:hanging="360"/>
        <w:rPr>
          <w:rFonts w:ascii="Times New Roman" w:hAnsi="Times New Roman" w:eastAsia="Times New Roman" w:cs="Times New Roman"/>
          <w:b/>
          <w:sz w:val="32"/>
          <w:szCs w:val="32"/>
          <w:u w:val="none"/>
        </w:rPr>
      </w:pPr>
      <w:bookmarkStart w:id="16" w:name="_Toc15769"/>
      <w:r>
        <w:rPr>
          <w:rFonts w:ascii="Times New Roman" w:hAnsi="Times New Roman" w:eastAsia="Times New Roman" w:cs="Times New Roman"/>
          <w:b/>
          <w:sz w:val="32"/>
          <w:szCs w:val="32"/>
          <w:rtl w:val="0"/>
        </w:rPr>
        <w:t>PHẦN 1: GIỚI THIỆU</w:t>
      </w:r>
      <w:bookmarkEnd w:id="16"/>
    </w:p>
    <w:p>
      <w:pPr>
        <w:spacing w:line="360" w:lineRule="auto"/>
        <w:ind w:left="0" w:firstLine="0"/>
        <w:jc w:val="left"/>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Tên đề tài:</w:t>
      </w:r>
      <w:r>
        <w:rPr>
          <w:rFonts w:ascii="Times New Roman" w:hAnsi="Times New Roman" w:eastAsia="Times New Roman" w:cs="Times New Roman"/>
          <w:sz w:val="26"/>
          <w:szCs w:val="26"/>
          <w:rtl w:val="0"/>
        </w:rPr>
        <w:t xml:space="preserve"> Xây dựng ứng dụng App Đặt bàn</w:t>
      </w:r>
      <w:r>
        <w:rPr>
          <w:rFonts w:ascii="Times New Roman" w:hAnsi="Times New Roman" w:eastAsia="Times New Roman" w:cs="Times New Roman"/>
          <w:sz w:val="26"/>
          <w:szCs w:val="26"/>
          <w:rtl w:val="0"/>
        </w:rPr>
        <w:br w:type="textWrapping"/>
      </w:r>
      <w:r>
        <w:rPr>
          <w:rFonts w:ascii="Times New Roman" w:hAnsi="Times New Roman" w:eastAsia="Times New Roman" w:cs="Times New Roman"/>
          <w:b/>
          <w:sz w:val="26"/>
          <w:szCs w:val="26"/>
          <w:rtl w:val="0"/>
        </w:rPr>
        <w:t>Tên ứng dụng:</w:t>
      </w:r>
      <w:r>
        <w:rPr>
          <w:rFonts w:ascii="Times New Roman" w:hAnsi="Times New Roman" w:eastAsia="Times New Roman" w:cs="Times New Roman"/>
          <w:sz w:val="26"/>
          <w:szCs w:val="26"/>
          <w:rtl w:val="0"/>
        </w:rPr>
        <w:t xml:space="preserve"> App Đặt bàn</w:t>
      </w:r>
    </w:p>
    <w:p>
      <w:pPr>
        <w:spacing w:line="360" w:lineRule="auto"/>
        <w:ind w:left="0" w:firstLine="0"/>
        <w:jc w:val="left"/>
        <w:rPr>
          <w:rFonts w:ascii="Times New Roman" w:hAnsi="Times New Roman" w:eastAsia="Times New Roman" w:cs="Times New Roman"/>
          <w:sz w:val="27"/>
          <w:szCs w:val="27"/>
        </w:rPr>
      </w:pPr>
      <w:r>
        <w:rPr>
          <w:rFonts w:ascii="Times New Roman" w:hAnsi="Times New Roman" w:eastAsia="Times New Roman" w:cs="Times New Roman"/>
          <w:sz w:val="26"/>
          <w:szCs w:val="26"/>
          <w:rtl w:val="0"/>
        </w:rPr>
        <w:br w:type="textWrapping"/>
      </w:r>
      <w:r>
        <w:rPr>
          <w:rFonts w:ascii="Times New Roman" w:hAnsi="Times New Roman" w:eastAsia="Times New Roman" w:cs="Times New Roman"/>
          <w:b/>
          <w:sz w:val="26"/>
          <w:szCs w:val="26"/>
          <w:rtl w:val="0"/>
        </w:rPr>
        <w:t xml:space="preserve">Mục đích chính: </w:t>
      </w:r>
      <w:r>
        <w:rPr>
          <w:rFonts w:ascii="Times New Roman" w:hAnsi="Times New Roman" w:eastAsia="Times New Roman" w:cs="Times New Roman"/>
          <w:sz w:val="26"/>
          <w:szCs w:val="26"/>
          <w:rtl w:val="0"/>
        </w:rPr>
        <w:t xml:space="preserve">Phát triển một khả năng mới có thể truy cập trên ứng dụng đặt bàn nhà hàng của Nhà hàng UTE giúp </w:t>
      </w:r>
      <w:r>
        <w:rPr>
          <w:rFonts w:ascii="Times New Roman" w:hAnsi="Times New Roman" w:eastAsia="Times New Roman" w:cs="Times New Roman"/>
          <w:sz w:val="27"/>
          <w:szCs w:val="27"/>
          <w:rtl w:val="0"/>
        </w:rPr>
        <w:t>dễ dàng</w:t>
      </w:r>
      <w:r>
        <w:fldChar w:fldCharType="begin"/>
      </w:r>
      <w:r>
        <w:instrText xml:space="preserve"> HYPERLINK "https://cnvloyalty.com/blogs/tin-tuc/app-dat-lich-cho-spa" \h </w:instrText>
      </w:r>
      <w:r>
        <w:fldChar w:fldCharType="separate"/>
      </w: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7"/>
          <w:szCs w:val="27"/>
          <w:rtl w:val="0"/>
        </w:rPr>
        <w:fldChar w:fldCharType="end"/>
      </w:r>
      <w:r>
        <w:rPr>
          <w:rFonts w:ascii="Times New Roman" w:hAnsi="Times New Roman" w:eastAsia="Times New Roman" w:cs="Times New Roman"/>
          <w:sz w:val="27"/>
          <w:szCs w:val="27"/>
          <w:rtl w:val="0"/>
        </w:rPr>
        <w:t>đặt lịch hẹn trước khi đến nhà hàng, quán ăn; thông qua việc sử dụng app, khách hàng có thể tiết kiệm thời gian hơn, nhà hàng cũng linh hoạt hơn trong khâu chuẩn bị, từ đó tối ưu trải nghiệm người dùng, thu hút thêm khách hàng.</w:t>
      </w:r>
    </w:p>
    <w:p>
      <w:pPr>
        <w:spacing w:line="360" w:lineRule="auto"/>
        <w:ind w:left="0" w:firstLine="0"/>
        <w:jc w:val="left"/>
        <w:rPr>
          <w:rFonts w:ascii="Times New Roman" w:hAnsi="Times New Roman" w:eastAsia="Times New Roman" w:cs="Times New Roman"/>
          <w:sz w:val="27"/>
          <w:szCs w:val="27"/>
        </w:rPr>
      </w:pPr>
    </w:p>
    <w:p>
      <w:pPr>
        <w:spacing w:line="360" w:lineRule="auto"/>
        <w:ind w:left="0" w:firstLine="0"/>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Người dùng hướng đến:</w:t>
      </w:r>
      <w:r>
        <w:rPr>
          <w:rFonts w:ascii="Times New Roman" w:hAnsi="Times New Roman" w:eastAsia="Times New Roman" w:cs="Times New Roman"/>
          <w:sz w:val="26"/>
          <w:szCs w:val="26"/>
          <w:rtl w:val="0"/>
        </w:rPr>
        <w:t xml:space="preserve"> Ứng dụng Đặt bàn nhà hàng sẽ được giới thiệu để hỗ trợ nhà hàng trong việc đặt lịch hẹn, và cũng đảm bảo không có lịch hẹn nào bị sót.</w:t>
      </w:r>
    </w:p>
    <w:p>
      <w:pPr>
        <w:spacing w:line="360" w:lineRule="auto"/>
        <w:ind w:left="0" w:firstLine="0"/>
        <w:jc w:val="both"/>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Chức năng chính của ứng dụng: </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các trang: Đăng nhập, đăng ký, trang chủ, tìm kiếm, giỏ hàng, thông tin người dùng, các nhà hàng, yêu thích.</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các chuyên mục trong ứng dụng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nhập</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xuất</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u w:val="none"/>
          <w:rtl w:val="0"/>
        </w:rPr>
        <w:t>Đánh giá nh</w:t>
      </w:r>
      <w:r>
        <w:rPr>
          <w:rFonts w:ascii="Times New Roman" w:hAnsi="Times New Roman" w:eastAsia="Times New Roman" w:cs="Times New Roman"/>
          <w:sz w:val="26"/>
          <w:szCs w:val="26"/>
          <w:rtl w:val="0"/>
        </w:rPr>
        <w:t>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nhà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w:t>
      </w:r>
    </w:p>
    <w:p>
      <w:pPr>
        <w:numPr>
          <w:ilvl w:val="0"/>
          <w:numId w:val="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Yêu thích nhà hàng</w:t>
      </w:r>
    </w:p>
    <w:p>
      <w:pPr>
        <w:spacing w:line="360" w:lineRule="auto"/>
        <w:rPr>
          <w:rFonts w:ascii="Times New Roman" w:hAnsi="Times New Roman" w:eastAsia="Times New Roman" w:cs="Times New Roman"/>
          <w:sz w:val="26"/>
          <w:szCs w:val="26"/>
          <w:u w:val="none"/>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Đặt bàn:</w:t>
      </w:r>
      <w:r>
        <w:rPr>
          <w:rFonts w:ascii="Times New Roman" w:hAnsi="Times New Roman" w:eastAsia="Times New Roman" w:cs="Times New Roman"/>
          <w:sz w:val="26"/>
          <w:szCs w:val="26"/>
          <w:rtl w:val="0"/>
        </w:rPr>
        <w:t xml:space="preserve"> Chọn nhà hàng sau đó chọn &lt;Book Your Table&gt;</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nhà hàng muốn đến</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giờ mở cửa của nhà hàng đó</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danh sách món ăn</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vị trí dùng bữa</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số người</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Nhập số ghế</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Đánh giá nhà hàng đó</w:t>
      </w:r>
    </w:p>
    <w:p>
      <w:pPr>
        <w:numPr>
          <w:ilvl w:val="0"/>
          <w:numId w:val="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Chọn đặt bàn</w:t>
      </w:r>
    </w:p>
    <w:p>
      <w:pPr>
        <w:numPr>
          <w:ilvl w:val="0"/>
          <w:numId w:val="3"/>
        </w:numPr>
        <w:spacing w:after="0"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Xem đơn đặt bàn trong giỏ hàng</w:t>
      </w:r>
    </w:p>
    <w:p>
      <w:pPr>
        <w:spacing w:after="0" w:line="360" w:lineRule="auto"/>
        <w:ind w:left="0" w:firstLine="0"/>
        <w:rPr>
          <w:rFonts w:ascii="Times New Roman" w:hAnsi="Times New Roman" w:eastAsia="Times New Roman" w:cs="Times New Roman"/>
          <w:sz w:val="26"/>
          <w:szCs w:val="26"/>
        </w:rPr>
      </w:pPr>
    </w:p>
    <w:p>
      <w:pPr>
        <w:spacing w:after="0" w:line="360" w:lineRule="auto"/>
        <w:ind w:left="0" w:firstLine="0"/>
        <w:rPr>
          <w:rFonts w:ascii="Times New Roman" w:hAnsi="Times New Roman" w:eastAsia="Times New Roman" w:cs="Times New Roman"/>
          <w:sz w:val="26"/>
          <w:szCs w:val="26"/>
          <w:u w:val="none"/>
        </w:rPr>
      </w:pPr>
      <w:r>
        <w:br w:type="page"/>
      </w:r>
    </w:p>
    <w:p>
      <w:pPr>
        <w:pStyle w:val="2"/>
        <w:numPr>
          <w:ilvl w:val="0"/>
          <w:numId w:val="1"/>
        </w:numPr>
        <w:spacing w:before="0"/>
        <w:ind w:left="1440" w:hanging="360"/>
        <w:rPr>
          <w:rFonts w:ascii="Times New Roman" w:hAnsi="Times New Roman" w:eastAsia="Times New Roman" w:cs="Times New Roman"/>
          <w:b/>
          <w:sz w:val="32"/>
          <w:szCs w:val="32"/>
          <w:u w:val="none"/>
        </w:rPr>
      </w:pPr>
      <w:bookmarkStart w:id="17" w:name="_heading=h.1t3h5sf" w:colFirst="0" w:colLast="0"/>
      <w:bookmarkEnd w:id="17"/>
      <w:bookmarkStart w:id="18" w:name="_Toc12332"/>
      <w:r>
        <w:rPr>
          <w:rFonts w:ascii="Times New Roman" w:hAnsi="Times New Roman" w:eastAsia="Times New Roman" w:cs="Times New Roman"/>
          <w:b/>
          <w:sz w:val="32"/>
          <w:szCs w:val="32"/>
          <w:rtl w:val="0"/>
        </w:rPr>
        <w:t>PHẦN 2: REQUIREMENT DOCUMENT</w:t>
      </w:r>
      <w:bookmarkEnd w:id="18"/>
    </w:p>
    <w:p>
      <w:pPr>
        <w:rPr>
          <w:rFonts w:ascii="Times New Roman" w:hAnsi="Times New Roman" w:eastAsia="Times New Roman" w:cs="Times New Roman"/>
          <w:sz w:val="26"/>
          <w:szCs w:val="26"/>
        </w:rPr>
      </w:pPr>
    </w:p>
    <w:tbl>
      <w:tblPr>
        <w:tblStyle w:val="50"/>
        <w:tblW w:w="9345" w:type="dxa"/>
        <w:tblInd w:w="-2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10"/>
        <w:gridCol w:w="76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Chapter</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Preface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Hướng dẫn đọc tài liệu</w:t>
            </w:r>
          </w:p>
          <w:p>
            <w:pPr>
              <w:widowControl w:val="0"/>
              <w:numPr>
                <w:ilvl w:val="0"/>
                <w:numId w:val="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và người dùng:</w:t>
            </w:r>
          </w:p>
          <w:p>
            <w:pPr>
              <w:widowControl w:val="0"/>
              <w:numPr>
                <w:ilvl w:val="0"/>
                <w:numId w:val="5"/>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Hướng dẫn sử dụng hệ thống, các chức năng cơ bản của hệ thống, chức năng của người dùng, các quyền của người dùng.</w:t>
            </w:r>
          </w:p>
          <w:p>
            <w:pPr>
              <w:widowControl w:val="0"/>
              <w:numPr>
                <w:ilvl w:val="0"/>
                <w:numId w:val="6"/>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phân tích:</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Xem các đặc tả yêu cầu hệ thống.</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mô hình Use case</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Cấu trúc tổ chức và quản lý</w:t>
            </w:r>
          </w:p>
          <w:p>
            <w:pPr>
              <w:widowControl w:val="0"/>
              <w:numPr>
                <w:ilvl w:val="0"/>
                <w:numId w:val="7"/>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 tắc nghiệp vụ</w:t>
            </w:r>
          </w:p>
          <w:p>
            <w:pPr>
              <w:widowControl w:val="0"/>
              <w:numPr>
                <w:ilvl w:val="0"/>
                <w:numId w:val="8"/>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phát triển lập trình viên:</w:t>
            </w:r>
          </w:p>
          <w:p>
            <w:pPr>
              <w:widowControl w:val="0"/>
              <w:numPr>
                <w:ilvl w:val="0"/>
                <w:numId w:val="9"/>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Dựa vào các mô hình xây dựng để tìm kiếm phần cần phát triển</w:t>
            </w:r>
          </w:p>
          <w:p>
            <w:pPr>
              <w:widowControl w:val="0"/>
              <w:numPr>
                <w:ilvl w:val="0"/>
                <w:numId w:val="9"/>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Tối ưu các ràng buộc và đặc tả yêu cầu</w:t>
            </w:r>
          </w:p>
          <w:p>
            <w:pPr>
              <w:widowControl w:val="0"/>
              <w:numPr>
                <w:ilvl w:val="0"/>
                <w:numId w:val="10"/>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kiểm thử</w:t>
            </w:r>
          </w:p>
          <w:p>
            <w:pPr>
              <w:widowControl w:val="0"/>
              <w:numPr>
                <w:ilvl w:val="0"/>
                <w:numId w:val="11"/>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Kiểm tra các lỗi đã và đang gặp phải khi chưa có khả năng khắc phục dựa trên tài liệu</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App đặt bàn nhà hàng trong tp.HCM</w:t>
            </w:r>
          </w:p>
          <w:p>
            <w:pPr>
              <w:widowControl w:val="0"/>
              <w:numPr>
                <w:ilvl w:val="0"/>
                <w:numId w:val="12"/>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các phiên bản được phát hành</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1.0</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hai 1.1</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ba 2.0</w:t>
            </w:r>
          </w:p>
          <w:p>
            <w:pPr>
              <w:widowControl w:val="0"/>
              <w:numPr>
                <w:ilvl w:val="0"/>
                <w:numId w:val="13"/>
              </w:numPr>
              <w:spacing w:line="276" w:lineRule="auto"/>
              <w:ind w:left="144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Phiên bản thử nghiệm lần bốn  3.0</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Phiên bản thử nghiệm dùng tạm, mục đích để hiểu các yêu cầu của hệ thống. Phiên bản chính thực hiện tại 3.0, chưa có lịch sử thay đổi phiên bản tiếp theo.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Introduction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Ứng dụng đặt bàn nhà hàng là một phần mềm trực tuyến có các chức năng phục vụ cho việc đặt bàn nhà hàng trên điện thoại di động, giải pháp hữu hiệu để khắc phục tình trạng lo ngại việc hết bàn trong ngày, giờ cao điểm.</w:t>
            </w:r>
          </w:p>
          <w:p>
            <w:pPr>
              <w:widowControl w:val="0"/>
              <w:spacing w:line="276" w:lineRule="auto"/>
              <w:jc w:val="both"/>
              <w:rPr>
                <w:rFonts w:ascii="Times New Roman" w:hAnsi="Times New Roman" w:eastAsia="Times New Roman" w:cs="Times New Roman"/>
                <w:sz w:val="27"/>
                <w:szCs w:val="27"/>
              </w:rPr>
            </w:pPr>
            <w:r>
              <w:rPr>
                <w:rFonts w:ascii="Times New Roman" w:hAnsi="Times New Roman" w:eastAsia="Times New Roman" w:cs="Times New Roman"/>
                <w:sz w:val="26"/>
                <w:szCs w:val="26"/>
                <w:rtl w:val="0"/>
              </w:rPr>
              <w:t xml:space="preserve">- Phát triển một khả năng mới có thể truy cập trên ứng dụng đặt bàn nhà hàng của Nhà hàng giúp </w:t>
            </w:r>
            <w:r>
              <w:rPr>
                <w:rFonts w:ascii="Times New Roman" w:hAnsi="Times New Roman" w:eastAsia="Times New Roman" w:cs="Times New Roman"/>
                <w:sz w:val="27"/>
                <w:szCs w:val="27"/>
                <w:rtl w:val="0"/>
              </w:rPr>
              <w:t>dễ dàng đặt lịch hẹn trước khi đến nhà hàng, quán ăn; thông qua việc sử dụng app, khách hàng có thể tiết kiệm thời gian hơn, nhà hàng cũng linh hoạt hơn trong khâu chuẩn bị, từ đó tối ưu trải nghiệm người dùng, thu hút thêm khách hàng.</w:t>
            </w:r>
          </w:p>
          <w:p>
            <w:pPr>
              <w:widowControl w:val="0"/>
              <w:spacing w:line="276" w:lineRule="auto"/>
              <w:jc w:val="both"/>
              <w:rPr>
                <w:rFonts w:ascii="Times New Roman" w:hAnsi="Times New Roman" w:eastAsia="Times New Roman" w:cs="Times New Roman"/>
                <w:sz w:val="27"/>
                <w:szCs w:val="27"/>
              </w:rPr>
            </w:pPr>
            <w:r>
              <w:rPr>
                <w:rFonts w:ascii="Times New Roman" w:hAnsi="Times New Roman" w:eastAsia="Times New Roman" w:cs="Times New Roman"/>
                <w:sz w:val="27"/>
                <w:szCs w:val="27"/>
                <w:rtl w:val="0"/>
              </w:rPr>
              <w:t xml:space="preserve">- </w:t>
            </w:r>
            <w:r>
              <w:rPr>
                <w:rFonts w:ascii="Times New Roman" w:hAnsi="Times New Roman" w:eastAsia="Times New Roman" w:cs="Times New Roman"/>
                <w:sz w:val="26"/>
                <w:szCs w:val="26"/>
                <w:rtl w:val="0"/>
              </w:rPr>
              <w:t>Ứng dụng Đặt bàn nhà hàng sẽ được giới thiệu để hỗ trợ nhà hàng trong việc đặt lịch hẹn, và cũng đảm bảo không có lịch hẹn nào bị sót. Ứng dụng chỉ hỗ trợ cho khách hàng và nhân viên của Nhà hàng; các đối tượng khác nằm ngoài phạm vi này không được hỗ trợ.</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cần thiết người dùng phải đăng ký một tài khoản có username là gmail và password để đăng nhập vào hệ thống, khách hàng có thể tìm kiếm hoặc chọn nhà hàng để tìm những chỗ trống cần thiết, có thể review, đánh giá, quản lý có quyền thanh toán hoặc đổi món, cũng có thể thêm, sửa, xóa hay cập nhật thông tin nhà hàng và các chương trình khuyến mãi.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Glossary</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 từ viết tắt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User requirements definition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Dịch vụ được cung cấp cho khách hàng: khách hàng tìm kiếm được các nhà hàng, các loại bàn, danh sách món ăn, các chương trình khuyến mãi, được đánh giá sản phẩm, xem review sản phẩm để có thể so sánh được giá các sản phẩm ưu đãi nhất hay tích điểm nhận thưởng.</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Các yêu cầu chức năng của hệ thống:</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nhập: nếu đăng nhập thành công thì người dùng có thể truy cập vào app. Nếu đăng nhập sai thì sẽ được yêu cầu kiểm tra lại email và password.</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 người dùng nhập thông tin vào form đăng ký, hệ thống sẽ kiểm tra xem tài khoản đã tồn tại hay chưa, nếu đã tồn tại thì yêu cầu người dùng nhập lại thông tin, nếu tài khoản chưa tồn tại thì hiện thông báo đăng ký thành công và yêu cầu đăng nhập lại để có thể truy cập app.</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Đăng xuất: </w:t>
            </w:r>
            <w:r>
              <w:rPr>
                <w:rFonts w:ascii="Times New Roman" w:hAnsi="Times New Roman" w:eastAsia="Times New Roman" w:cs="Times New Roman"/>
                <w:sz w:val="26"/>
                <w:szCs w:val="26"/>
                <w:highlight w:val="white"/>
                <w:rtl w:val="0"/>
              </w:rPr>
              <w:t>Ứng dụng sẽ hiện thông báo hỏi người dùng</w:t>
            </w:r>
            <w:r>
              <w:rPr>
                <w:rFonts w:ascii="Times New Roman" w:hAnsi="Times New Roman" w:eastAsia="Times New Roman" w:cs="Times New Roman"/>
                <w:color w:val="333333"/>
                <w:sz w:val="26"/>
                <w:szCs w:val="26"/>
                <w:highlight w:val="white"/>
                <w:rtl w:val="0"/>
              </w:rPr>
              <w:t xml:space="preserve"> “Bạn có </w:t>
            </w:r>
            <w:r>
              <w:rPr>
                <w:rFonts w:ascii="Times New Roman" w:hAnsi="Times New Roman" w:eastAsia="Times New Roman" w:cs="Times New Roman"/>
                <w:sz w:val="26"/>
                <w:szCs w:val="26"/>
                <w:highlight w:val="white"/>
                <w:rtl w:val="0"/>
              </w:rPr>
              <w:t>muốn thoát?” và nút “Yes” and“No”.</w:t>
            </w:r>
          </w:p>
          <w:p>
            <w:pPr>
              <w:widowControl w:val="0"/>
              <w:numPr>
                <w:ilvl w:val="0"/>
                <w:numId w:val="14"/>
              </w:numPr>
              <w:spacing w:line="276" w:lineRule="auto"/>
              <w:ind w:left="720" w:hanging="360"/>
              <w:jc w:val="both"/>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Đánh giá: Khách hàng có thể đánh giá 1 nhà hàng theo số sao.</w:t>
            </w:r>
          </w:p>
          <w:p>
            <w:pPr>
              <w:widowControl w:val="0"/>
              <w:numPr>
                <w:ilvl w:val="0"/>
                <w:numId w:val="14"/>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Tra cứu món ăn, nhà hàng: người dùng nhập từ khóa liên quan tới món ăn, nhà hàng hoặc quận…</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Khách hàng chọn nhà hàng, sau đó chọn loại bàn và số người đến nhà hàng.</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 Khách hàng xem được các đơn hàng đã đặt bàn trước đó.</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 Admin có thể xem đơn hàng của khách hàng và hủy đơn đó nếu không hợp lệ.</w:t>
            </w:r>
          </w:p>
          <w:p>
            <w:pPr>
              <w:widowControl w:val="0"/>
              <w:numPr>
                <w:ilvl w:val="0"/>
                <w:numId w:val="14"/>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 Admin có thể thêm thông tin mới của nhà hàng vào trong chuỗi các nhà hàng của hệ thống.</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Các yêu cầu phi chức năng của hệ thống: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phải liên tục cập nhật thông tin nếu chuỗi nhà hàng có những thay đổi. Ví dụ: mở thêm chi nhánh; nhà hàng thay đổi vị trí bàn, phòng ăn,...; nhà hàng thêm món ăn mới, hoặc xóa món ăn khỏi menu…</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Băng thông mạng đủ (Sufficient network bandwidth)</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Hiệu quả (tiêu thụ tài nguyên cho tải nhất định) </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Yếu tố cảm xúc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chịu lỗi (ví dụ: Giám sát, đo lường và quản lý hệ thống vận hành)</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linh hoạt (ví dụ: để đối phó với những thay đổi trong tương lai về yêu cầu)</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Quốc tế hóa và bản địa hóa </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tác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vấn đề pháp lý và cấp phép hoặc khả năng tránh vi phạm bằng sáng chế</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bảo trì</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hoạt động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Hiệu suất / thời gian phản hồi (kỹ thuật hiệu suất)</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thích nền tảng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Quyền riêng tư (tuân thủ luật bảo mật)</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di động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Chất lượng (ví dụ: lỗi được phát hiện, lỗi đã phân phối, hiệu quả loại bỏ lỗi)</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Độ tin cậy (ví dụ: Thời gian trung bình giữa / đến thất bại - MTBF / MTTF)</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Thời gian đáp ứng</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mở rộng (ngang, dọc)</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tương thích phần mềm, công cụ, tiêu chuẩn, v.v.</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Khả năng kiểm tra</w:t>
            </w:r>
          </w:p>
          <w:p>
            <w:pPr>
              <w:widowControl w:val="0"/>
              <w:numPr>
                <w:ilvl w:val="0"/>
                <w:numId w:val="15"/>
              </w:numPr>
              <w:spacing w:line="276" w:lineRule="auto"/>
              <w:ind w:left="720" w:hanging="36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Âm lượng</w:t>
            </w:r>
          </w:p>
          <w:p>
            <w:pPr>
              <w:widowControl w:val="0"/>
              <w:numPr>
                <w:ilvl w:val="0"/>
                <w:numId w:val="15"/>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ứng dụng: sử dụng username và password và phân quyền của mình để thực thi các thao tác mong muốn.</w:t>
            </w:r>
          </w:p>
          <w:p>
            <w:pPr>
              <w:widowControl w:val="0"/>
              <w:numPr>
                <w:ilvl w:val="0"/>
                <w:numId w:val="15"/>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Password của người dùng được bảo mật bởi cơ sở dữ liệu Firebase Realtime Database và ngay cả người làm ra hệ thống cũng không thể biết được.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architecture</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Tính năng định vị nhà hàng gần đây nhằm gợi ý tới khách hàng vị trí nhà hàng gần nhất, có bản đồ chỉ dẫn đường đi dễ dàng.</w:t>
            </w:r>
          </w:p>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truy cập vào app đặt bàn sau đó đăng nhập thông tin cá nhân của họ bằng email và password. Bằng tính năng đăng nhập thông tin, khách hàng có thể nhìn thấy thông tin đặt bàn, những ưu đãi họ được nhận và tham gia các chương trình khuyến mãi của nhà hàng.</w:t>
            </w:r>
          </w:p>
          <w:p>
            <w:pPr>
              <w:widowControl w:val="0"/>
              <w:shd w:val="clear" w:fill="FFFFFF"/>
              <w:spacing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sẽ được giữ chỗ miễn phí nhưng vẫn được tặng kèm ưu đãi, với các lợi ích tương tự như deal, voucher, mã giảm giá hấp dẫn…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requirement specification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chức năng:</w:t>
            </w:r>
          </w:p>
          <w:p>
            <w:pPr>
              <w:widowControl w:val="0"/>
              <w:numPr>
                <w:ilvl w:val="0"/>
                <w:numId w:val="16"/>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nhập: đăng nhập vào hệ thống bằng email và password sau khi đăng ký tài khoản.</w:t>
            </w:r>
          </w:p>
          <w:p>
            <w:pPr>
              <w:widowControl w:val="0"/>
              <w:numPr>
                <w:ilvl w:val="0"/>
                <w:numId w:val="16"/>
              </w:numPr>
              <w:spacing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ký: người dùng đăng ký tài khoản để đăng nhập vào ứng dụng.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xuất: đăng xuất thoát khỏi hệ thống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 nhà hàng: List thành phố, quận; hiển thị lịch, giờ, list vị trí bàn, vị trí phòng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Đánh giá: Hiện lên cửa sổ nhỏ để khách hàng chọn sao đánh giá</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bàn: List các nhà hàng, list món ăn, list loại bàn, list số lượng người đến nhà hàng.</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 List các đơn đặt bàn mà khách hàng đã đặt trước đó.</w:t>
            </w:r>
          </w:p>
          <w:p>
            <w:pPr>
              <w:widowControl w:val="0"/>
              <w:numPr>
                <w:ilvl w:val="0"/>
                <w:numId w:val="16"/>
              </w:numPr>
              <w:spacing w:after="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 người dùng có thể xem được đơn đặt hàng, hủy đơn.</w:t>
            </w:r>
          </w:p>
          <w:p>
            <w:pPr>
              <w:widowControl w:val="0"/>
              <w:numPr>
                <w:ilvl w:val="0"/>
                <w:numId w:val="16"/>
              </w:numPr>
              <w:spacing w:after="240" w:line="276" w:lineRule="auto"/>
              <w:ind w:left="720" w:hanging="360"/>
              <w:jc w:val="both"/>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 người dùng có thể thêm nhà hàng mới, hiện lên trang mới yêu cầu thêm các thông tin cần thiết của một nhà hàng.</w:t>
            </w:r>
          </w:p>
          <w:p>
            <w:pPr>
              <w:shd w:val="clear" w:fill="FFFFFF"/>
              <w:spacing w:before="0" w:after="240"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Yêu cầu phi chức năng: Hệ thống phải liên tục cập nhật thông tin nếu chuỗi nhà hàng có những thay đổi, băng thông mạng đủ, lưu trữ dữ liệu, yếu tố cảm xúc, khả năng mở rộng, tính linh hoạt, khả năng tương tác, khả năng bảo trì, mã nguồn mở,....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models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Mô hình thể hiện mối quan hệ giữa hệ thống và môi trường của nó. </w:t>
            </w:r>
          </w:p>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714875" cy="3289300"/>
                  <wp:effectExtent l="0" t="0" r="0" b="0"/>
                  <wp:docPr id="243" name="image71.png"/>
                  <wp:cNvGraphicFramePr/>
                  <a:graphic xmlns:a="http://schemas.openxmlformats.org/drawingml/2006/main">
                    <a:graphicData uri="http://schemas.openxmlformats.org/drawingml/2006/picture">
                      <pic:pic xmlns:pic="http://schemas.openxmlformats.org/drawingml/2006/picture">
                        <pic:nvPicPr>
                          <pic:cNvPr id="243" name="image71.png"/>
                          <pic:cNvPicPr preferRelativeResize="0"/>
                        </pic:nvPicPr>
                        <pic:blipFill>
                          <a:blip r:embed="rId9"/>
                          <a:srcRect/>
                          <a:stretch>
                            <a:fillRect/>
                          </a:stretch>
                        </pic:blipFill>
                        <pic:spPr>
                          <a:xfrm>
                            <a:off x="0" y="0"/>
                            <a:ext cx="4714875" cy="3289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System evolution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76"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Nâng cấp và bảo trì hệ thống.</w:t>
            </w:r>
          </w:p>
          <w:p>
            <w:pPr>
              <w:widowControl w:val="0"/>
              <w:spacing w:line="276" w:lineRule="auto"/>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Nghiên cứu về xu hướng khách hàng trên thị trường để nắm bắt toàn bộ thông tin thị trường và tâm lý khách hàng để nâng cấp  hệ thống phù hợp với thị trường.</w:t>
            </w:r>
          </w:p>
          <w:p>
            <w:pPr>
              <w:widowControl w:val="0"/>
              <w:spacing w:line="276" w:lineRule="auto"/>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Dự đoán khách hàng sẽ đưa ra những thay đổi như:</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Giao diện</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Chi phí</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Thay đổi dữ liệu</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Cập nhật thêm tính năng</w:t>
            </w:r>
          </w:p>
          <w:p>
            <w:pPr>
              <w:widowControl w:val="0"/>
              <w:numPr>
                <w:ilvl w:val="0"/>
                <w:numId w:val="17"/>
              </w:numPr>
              <w:spacing w:line="276" w:lineRule="auto"/>
              <w:ind w:left="720" w:hanging="360"/>
              <w:jc w:val="both"/>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Phiên bản của ứng dụng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Appendices</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Ngôn ngữ java. Phiên bản android studio </w:t>
            </w:r>
            <w:r>
              <w:rPr>
                <w:rFonts w:ascii="Times New Roman" w:hAnsi="Times New Roman" w:eastAsia="Times New Roman" w:cs="Times New Roman"/>
                <w:sz w:val="26"/>
                <w:szCs w:val="26"/>
                <w:highlight w:val="white"/>
                <w:rtl w:val="0"/>
              </w:rPr>
              <w:t>4.1.3 for Windows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Index</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p>
        </w:tc>
      </w:tr>
    </w:tbl>
    <w:p>
      <w:pPr>
        <w:rPr>
          <w:rFonts w:ascii="Times New Roman" w:hAnsi="Times New Roman" w:eastAsia="Times New Roman" w:cs="Times New Roman"/>
          <w:sz w:val="26"/>
          <w:szCs w:val="26"/>
          <w:highlight w:val="white"/>
        </w:rPr>
      </w:pPr>
    </w:p>
    <w:p>
      <w:pPr>
        <w:pStyle w:val="2"/>
        <w:widowControl w:val="0"/>
        <w:numPr>
          <w:ilvl w:val="0"/>
          <w:numId w:val="1"/>
        </w:numPr>
        <w:spacing w:after="120" w:line="240" w:lineRule="auto"/>
        <w:ind w:left="1440" w:hanging="360"/>
        <w:rPr>
          <w:rFonts w:ascii="Times New Roman" w:hAnsi="Times New Roman" w:eastAsia="Times New Roman" w:cs="Times New Roman"/>
          <w:b/>
          <w:sz w:val="32"/>
          <w:szCs w:val="32"/>
          <w:u w:val="none"/>
        </w:rPr>
      </w:pPr>
      <w:bookmarkStart w:id="19" w:name="_heading=h.4d34og8" w:colFirst="0" w:colLast="0"/>
      <w:bookmarkEnd w:id="19"/>
      <w:bookmarkStart w:id="20" w:name="_Toc27122"/>
      <w:r>
        <w:rPr>
          <w:rFonts w:ascii="Times New Roman" w:hAnsi="Times New Roman" w:eastAsia="Times New Roman" w:cs="Times New Roman"/>
          <w:b/>
          <w:sz w:val="32"/>
          <w:szCs w:val="32"/>
          <w:rtl w:val="0"/>
        </w:rPr>
        <w:t>PHẦN 3: ĐẶC TẢ, PHÂN TÍCH VÀ THIẾT KẾ</w:t>
      </w:r>
      <w:bookmarkEnd w:id="20"/>
    </w:p>
    <w:p>
      <w:pPr>
        <w:pStyle w:val="3"/>
        <w:numPr>
          <w:ilvl w:val="1"/>
          <w:numId w:val="1"/>
        </w:numPr>
        <w:spacing w:before="120"/>
        <w:ind w:left="2160" w:hanging="360"/>
        <w:rPr>
          <w:rFonts w:ascii="Times New Roman" w:hAnsi="Times New Roman" w:eastAsia="Times New Roman" w:cs="Times New Roman"/>
          <w:b/>
          <w:sz w:val="28"/>
          <w:szCs w:val="28"/>
          <w:u w:val="none"/>
        </w:rPr>
      </w:pPr>
      <w:bookmarkStart w:id="21" w:name="_heading=h.2s8eyo1" w:colFirst="0" w:colLast="0"/>
      <w:bookmarkEnd w:id="21"/>
      <w:bookmarkStart w:id="22" w:name="_Toc22800"/>
      <w:r>
        <w:rPr>
          <w:rFonts w:ascii="Times New Roman" w:hAnsi="Times New Roman" w:eastAsia="Times New Roman" w:cs="Times New Roman"/>
          <w:b/>
          <w:sz w:val="28"/>
          <w:szCs w:val="28"/>
          <w:rtl w:val="0"/>
        </w:rPr>
        <w:t>Thiết kế use case tổng quan hệ thống</w:t>
      </w:r>
      <w:bookmarkEnd w:id="22"/>
    </w:p>
    <w:p>
      <w:pPr>
        <w:ind w:left="0" w:firstLine="0"/>
        <w:rPr>
          <w:sz w:val="32"/>
          <w:szCs w:val="32"/>
        </w:rPr>
      </w:pPr>
      <w:r>
        <w:rPr>
          <w:sz w:val="32"/>
          <w:szCs w:val="32"/>
        </w:rPr>
        <w:drawing>
          <wp:inline distT="114300" distB="114300" distL="114300" distR="114300">
            <wp:extent cx="5730875" cy="4330700"/>
            <wp:effectExtent l="0" t="0" r="0" b="0"/>
            <wp:docPr id="180" name="image13.png"/>
            <wp:cNvGraphicFramePr/>
            <a:graphic xmlns:a="http://schemas.openxmlformats.org/drawingml/2006/main">
              <a:graphicData uri="http://schemas.openxmlformats.org/drawingml/2006/picture">
                <pic:pic xmlns:pic="http://schemas.openxmlformats.org/drawingml/2006/picture">
                  <pic:nvPicPr>
                    <pic:cNvPr id="180" name="image13.png"/>
                    <pic:cNvPicPr preferRelativeResize="0"/>
                  </pic:nvPicPr>
                  <pic:blipFill>
                    <a:blip r:embed="rId10"/>
                    <a:srcRect/>
                    <a:stretch>
                      <a:fillRect/>
                    </a:stretch>
                  </pic:blipFill>
                  <pic:spPr>
                    <a:xfrm>
                      <a:off x="0" y="0"/>
                      <a:ext cx="5731200" cy="4330700"/>
                    </a:xfrm>
                    <a:prstGeom prst="rect">
                      <a:avLst/>
                    </a:prstGeom>
                  </pic:spPr>
                </pic:pic>
              </a:graphicData>
            </a:graphic>
          </wp:inline>
        </w:drawing>
      </w:r>
    </w:p>
    <w:p>
      <w:pPr>
        <w:pStyle w:val="3"/>
        <w:numPr>
          <w:ilvl w:val="1"/>
          <w:numId w:val="1"/>
        </w:numPr>
        <w:ind w:left="2160" w:hanging="360"/>
        <w:rPr>
          <w:rFonts w:ascii="Times New Roman" w:hAnsi="Times New Roman" w:eastAsia="Times New Roman" w:cs="Times New Roman"/>
          <w:b/>
          <w:sz w:val="26"/>
          <w:szCs w:val="26"/>
        </w:rPr>
      </w:pPr>
      <w:bookmarkStart w:id="23" w:name="_heading=h.nkfifewmt9cn" w:colFirst="0" w:colLast="0"/>
      <w:bookmarkEnd w:id="23"/>
      <w:bookmarkStart w:id="24" w:name="_Toc913"/>
      <w:r>
        <w:rPr>
          <w:rFonts w:ascii="Times New Roman" w:hAnsi="Times New Roman" w:eastAsia="Times New Roman" w:cs="Times New Roman"/>
          <w:b/>
          <w:sz w:val="26"/>
          <w:szCs w:val="26"/>
          <w:rtl w:val="0"/>
        </w:rPr>
        <w:t>Class Diagrams</w:t>
      </w:r>
      <w:bookmarkEnd w:id="24"/>
    </w:p>
    <w:p>
      <w:pPr>
        <w:ind w:left="0" w:firstLine="0"/>
        <w:rPr>
          <w:sz w:val="32"/>
          <w:szCs w:val="32"/>
        </w:rPr>
      </w:pPr>
    </w:p>
    <w:p>
      <w:pPr>
        <w:ind w:left="0" w:firstLine="0"/>
        <w:rPr>
          <w:sz w:val="32"/>
          <w:szCs w:val="32"/>
        </w:rPr>
      </w:pPr>
      <w:r>
        <w:rPr>
          <w:sz w:val="32"/>
          <w:szCs w:val="32"/>
        </w:rPr>
        <w:drawing>
          <wp:inline distT="114300" distB="114300" distL="114300" distR="114300">
            <wp:extent cx="5730875" cy="2489200"/>
            <wp:effectExtent l="0" t="0" r="0" b="0"/>
            <wp:docPr id="242" name="image77.png"/>
            <wp:cNvGraphicFramePr/>
            <a:graphic xmlns:a="http://schemas.openxmlformats.org/drawingml/2006/main">
              <a:graphicData uri="http://schemas.openxmlformats.org/drawingml/2006/picture">
                <pic:pic xmlns:pic="http://schemas.openxmlformats.org/drawingml/2006/picture">
                  <pic:nvPicPr>
                    <pic:cNvPr id="242" name="image77.png"/>
                    <pic:cNvPicPr preferRelativeResize="0"/>
                  </pic:nvPicPr>
                  <pic:blipFill>
                    <a:blip r:embed="rId11"/>
                    <a:srcRect/>
                    <a:stretch>
                      <a:fillRect/>
                    </a:stretch>
                  </pic:blipFill>
                  <pic:spPr>
                    <a:xfrm>
                      <a:off x="0" y="0"/>
                      <a:ext cx="5731200" cy="2489200"/>
                    </a:xfrm>
                    <a:prstGeom prst="rect">
                      <a:avLst/>
                    </a:prstGeom>
                  </pic:spPr>
                </pic:pic>
              </a:graphicData>
            </a:graphic>
          </wp:inline>
        </w:drawing>
      </w:r>
    </w:p>
    <w:p>
      <w:pPr>
        <w:ind w:left="0" w:firstLine="0"/>
        <w:rPr>
          <w:sz w:val="32"/>
          <w:szCs w:val="32"/>
        </w:rPr>
      </w:pPr>
    </w:p>
    <w:p>
      <w:pPr>
        <w:pStyle w:val="3"/>
        <w:numPr>
          <w:ilvl w:val="1"/>
          <w:numId w:val="1"/>
        </w:numPr>
        <w:spacing w:after="120"/>
        <w:ind w:left="2160" w:hanging="360"/>
        <w:rPr>
          <w:rFonts w:ascii="Times New Roman" w:hAnsi="Times New Roman" w:eastAsia="Times New Roman" w:cs="Times New Roman"/>
          <w:b/>
          <w:sz w:val="26"/>
          <w:szCs w:val="26"/>
        </w:rPr>
      </w:pPr>
      <w:bookmarkStart w:id="25" w:name="_heading=h.7ei9vpm9wswe" w:colFirst="0" w:colLast="0"/>
      <w:bookmarkEnd w:id="25"/>
      <w:bookmarkStart w:id="26" w:name="_Toc29932"/>
      <w:r>
        <w:rPr>
          <w:rFonts w:ascii="Times New Roman" w:hAnsi="Times New Roman" w:eastAsia="Times New Roman" w:cs="Times New Roman"/>
          <w:b/>
          <w:sz w:val="26"/>
          <w:szCs w:val="26"/>
          <w:rtl w:val="0"/>
        </w:rPr>
        <w:t>Usecase 1: Đăng nhập</w:t>
      </w:r>
      <w:bookmarkEnd w:id="26"/>
    </w:p>
    <w:p>
      <w:pPr>
        <w:pStyle w:val="4"/>
        <w:widowControl w:val="0"/>
        <w:numPr>
          <w:ilvl w:val="2"/>
          <w:numId w:val="1"/>
        </w:numPr>
        <w:spacing w:before="120" w:line="240" w:lineRule="auto"/>
        <w:ind w:left="2880" w:hanging="360"/>
        <w:rPr>
          <w:b/>
          <w:i/>
          <w:color w:val="000000"/>
        </w:rPr>
      </w:pPr>
      <w:bookmarkStart w:id="27" w:name="_heading=h.26in1rg" w:colFirst="0" w:colLast="0"/>
      <w:bookmarkEnd w:id="27"/>
      <w:bookmarkStart w:id="28" w:name="_Toc1265"/>
      <w:r>
        <w:rPr>
          <w:rFonts w:ascii="Times New Roman" w:hAnsi="Times New Roman" w:eastAsia="Times New Roman" w:cs="Times New Roman"/>
          <w:b/>
          <w:i/>
          <w:color w:val="000000"/>
          <w:sz w:val="26"/>
          <w:szCs w:val="26"/>
          <w:rtl w:val="0"/>
        </w:rPr>
        <w:t>Mô hình MVC</w:t>
      </w:r>
      <w:bookmarkEnd w:id="28"/>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730875" cy="2501900"/>
            <wp:effectExtent l="0" t="0" r="0" b="0"/>
            <wp:docPr id="245" name="image79.png"/>
            <wp:cNvGraphicFramePr/>
            <a:graphic xmlns:a="http://schemas.openxmlformats.org/drawingml/2006/main">
              <a:graphicData uri="http://schemas.openxmlformats.org/drawingml/2006/picture">
                <pic:pic xmlns:pic="http://schemas.openxmlformats.org/drawingml/2006/picture">
                  <pic:nvPicPr>
                    <pic:cNvPr id="245" name="image79.png"/>
                    <pic:cNvPicPr preferRelativeResize="0"/>
                  </pic:nvPicPr>
                  <pic:blipFill>
                    <a:blip r:embed="rId12"/>
                    <a:srcRect/>
                    <a:stretch>
                      <a:fillRect/>
                    </a:stretch>
                  </pic:blipFill>
                  <pic:spPr>
                    <a:xfrm>
                      <a:off x="0" y="0"/>
                      <a:ext cx="5731200" cy="2501900"/>
                    </a:xfrm>
                    <a:prstGeom prst="rect">
                      <a:avLst/>
                    </a:prstGeom>
                  </pic:spPr>
                </pic:pic>
              </a:graphicData>
            </a:graphic>
          </wp:inline>
        </w:drawing>
      </w:r>
    </w:p>
    <w:p>
      <w:pPr>
        <w:rPr>
          <w:rFonts w:ascii="Times New Roman" w:hAnsi="Times New Roman" w:eastAsia="Times New Roman" w:cs="Times New Roman"/>
          <w:b/>
          <w:i/>
          <w:color w:val="000000"/>
          <w:sz w:val="26"/>
          <w:szCs w:val="26"/>
        </w:rPr>
      </w:pPr>
    </w:p>
    <w:p>
      <w:pPr>
        <w:pStyle w:val="4"/>
        <w:widowControl w:val="0"/>
        <w:numPr>
          <w:ilvl w:val="2"/>
          <w:numId w:val="1"/>
        </w:numPr>
        <w:spacing w:line="240" w:lineRule="auto"/>
        <w:ind w:left="2880" w:hanging="360"/>
        <w:rPr>
          <w:i/>
          <w:color w:val="000000"/>
        </w:rPr>
      </w:pPr>
      <w:bookmarkStart w:id="29" w:name="_heading=h.77oebe383dqw" w:colFirst="0" w:colLast="0"/>
      <w:bookmarkEnd w:id="29"/>
      <w:bookmarkStart w:id="30" w:name="_Toc17553"/>
      <w:r>
        <w:rPr>
          <w:rFonts w:ascii="Times New Roman" w:hAnsi="Times New Roman" w:eastAsia="Times New Roman" w:cs="Times New Roman"/>
          <w:b/>
          <w:i/>
          <w:color w:val="000000"/>
          <w:sz w:val="26"/>
          <w:szCs w:val="26"/>
          <w:rtl w:val="0"/>
        </w:rPr>
        <w:t>Usecase Diagram của usecase Đăng nhập</w:t>
      </w:r>
      <w:bookmarkEnd w:id="30"/>
    </w:p>
    <w:p>
      <w:pPr>
        <w:ind w:left="0" w:firstLine="0"/>
      </w:pPr>
      <w:r>
        <w:drawing>
          <wp:inline distT="114300" distB="114300" distL="114300" distR="114300">
            <wp:extent cx="3552825" cy="1466850"/>
            <wp:effectExtent l="0" t="0" r="0" b="0"/>
            <wp:docPr id="247" name="image83.png"/>
            <wp:cNvGraphicFramePr/>
            <a:graphic xmlns:a="http://schemas.openxmlformats.org/drawingml/2006/main">
              <a:graphicData uri="http://schemas.openxmlformats.org/drawingml/2006/picture">
                <pic:pic xmlns:pic="http://schemas.openxmlformats.org/drawingml/2006/picture">
                  <pic:nvPicPr>
                    <pic:cNvPr id="247" name="image83.png"/>
                    <pic:cNvPicPr preferRelativeResize="0"/>
                  </pic:nvPicPr>
                  <pic:blipFill>
                    <a:blip r:embed="rId13"/>
                    <a:srcRect/>
                    <a:stretch>
                      <a:fillRect/>
                    </a:stretch>
                  </pic:blipFill>
                  <pic:spPr>
                    <a:xfrm>
                      <a:off x="0" y="0"/>
                      <a:ext cx="3552825" cy="1466850"/>
                    </a:xfrm>
                    <a:prstGeom prst="rect">
                      <a:avLst/>
                    </a:prstGeom>
                  </pic:spPr>
                </pic:pic>
              </a:graphicData>
            </a:graphic>
          </wp:inline>
        </w:drawing>
      </w:r>
    </w:p>
    <w:p>
      <w:pPr>
        <w:ind w:left="0" w:firstLine="0"/>
      </w:pPr>
    </w:p>
    <w:p>
      <w:pPr>
        <w:pStyle w:val="4"/>
        <w:widowControl w:val="0"/>
        <w:numPr>
          <w:ilvl w:val="2"/>
          <w:numId w:val="1"/>
        </w:numPr>
        <w:spacing w:line="240" w:lineRule="auto"/>
        <w:ind w:left="2880" w:hanging="360"/>
        <w:rPr>
          <w:i/>
          <w:color w:val="000000"/>
        </w:rPr>
      </w:pPr>
      <w:bookmarkStart w:id="31" w:name="_heading=h.ecxru2w6muas" w:colFirst="0" w:colLast="0"/>
      <w:bookmarkEnd w:id="31"/>
      <w:bookmarkStart w:id="32" w:name="_Toc8922"/>
      <w:r>
        <w:rPr>
          <w:rFonts w:ascii="Times New Roman" w:hAnsi="Times New Roman" w:eastAsia="Times New Roman" w:cs="Times New Roman"/>
          <w:b/>
          <w:i/>
          <w:color w:val="000000"/>
          <w:sz w:val="26"/>
          <w:szCs w:val="26"/>
          <w:rtl w:val="0"/>
        </w:rPr>
        <w:t>Scenario của usecase Đăng nhập</w:t>
      </w:r>
      <w:bookmarkEnd w:id="32"/>
    </w:p>
    <w:p>
      <w:pPr>
        <w:ind w:left="0" w:firstLine="0"/>
      </w:pPr>
    </w:p>
    <w:tbl>
      <w:tblPr>
        <w:tblStyle w:val="51"/>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nhập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đã được tạo tài khoản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4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nhập thành công: Người dùng được xác thực và hệ thống hiển thị nội dung trang chủ.</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nhập không thành công: Người dùng không truy cập được và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nào đó của hệ thống cần xác thực quyền truy cập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nhập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nhập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xác thực email và password</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Hệ thống xác định vai trò của người dùng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Hệ thống mở màn hình trang chủ và mở các chức năng được phép truy cập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2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sai email hay/và password.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lý do xác thực bị sai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đăng nhập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email và password,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i/>
          <w:color w:val="000000"/>
        </w:rPr>
      </w:pPr>
      <w:bookmarkStart w:id="33" w:name="_heading=h.4ihsbcd73xqz" w:colFirst="0" w:colLast="0"/>
      <w:bookmarkEnd w:id="33"/>
      <w:bookmarkStart w:id="34" w:name="_Toc11254"/>
      <w:r>
        <w:rPr>
          <w:rFonts w:ascii="Times New Roman" w:hAnsi="Times New Roman" w:eastAsia="Times New Roman" w:cs="Times New Roman"/>
          <w:b/>
          <w:i/>
          <w:color w:val="000000"/>
          <w:sz w:val="26"/>
          <w:szCs w:val="26"/>
          <w:rtl w:val="0"/>
        </w:rPr>
        <w:t>Sequence Diagram của usecase Đăng nhập</w:t>
      </w:r>
      <w:bookmarkEnd w:id="34"/>
    </w:p>
    <w:p>
      <w:pPr>
        <w:ind w:left="0" w:firstLine="0"/>
        <w:rPr>
          <w:rFonts w:ascii="Times New Roman" w:hAnsi="Times New Roman" w:eastAsia="Times New Roman" w:cs="Times New Roman"/>
          <w:b/>
          <w:i/>
          <w:color w:val="000000"/>
          <w:sz w:val="26"/>
          <w:szCs w:val="26"/>
        </w:rPr>
      </w:pPr>
      <w:r>
        <w:drawing>
          <wp:inline distT="114300" distB="114300" distL="114300" distR="114300">
            <wp:extent cx="5730875" cy="4203700"/>
            <wp:effectExtent l="0" t="0" r="0" b="0"/>
            <wp:docPr id="246" name="image85.png"/>
            <wp:cNvGraphicFramePr/>
            <a:graphic xmlns:a="http://schemas.openxmlformats.org/drawingml/2006/main">
              <a:graphicData uri="http://schemas.openxmlformats.org/drawingml/2006/picture">
                <pic:pic xmlns:pic="http://schemas.openxmlformats.org/drawingml/2006/picture">
                  <pic:nvPicPr>
                    <pic:cNvPr id="246" name="image85.png"/>
                    <pic:cNvPicPr preferRelativeResize="0"/>
                  </pic:nvPicPr>
                  <pic:blipFill>
                    <a:blip r:embed="rId14"/>
                    <a:srcRect/>
                    <a:stretch>
                      <a:fillRect/>
                    </a:stretch>
                  </pic:blipFill>
                  <pic:spPr>
                    <a:xfrm>
                      <a:off x="0" y="0"/>
                      <a:ext cx="5731200" cy="4203700"/>
                    </a:xfrm>
                    <a:prstGeom prst="rect">
                      <a:avLst/>
                    </a:prstGeom>
                  </pic:spPr>
                </pic:pic>
              </a:graphicData>
            </a:graphic>
          </wp:inline>
        </w:drawing>
      </w:r>
    </w:p>
    <w:p>
      <w:pPr>
        <w:pStyle w:val="4"/>
        <w:widowControl w:val="0"/>
        <w:numPr>
          <w:ilvl w:val="2"/>
          <w:numId w:val="1"/>
        </w:numPr>
        <w:spacing w:line="240" w:lineRule="auto"/>
        <w:ind w:left="2880" w:hanging="360"/>
        <w:rPr>
          <w:i/>
          <w:color w:val="000000"/>
        </w:rPr>
      </w:pPr>
      <w:bookmarkStart w:id="35" w:name="_heading=h.nk9xqllrkcr2" w:colFirst="0" w:colLast="0"/>
      <w:bookmarkEnd w:id="35"/>
      <w:bookmarkStart w:id="36" w:name="_Toc29292"/>
      <w:r>
        <w:rPr>
          <w:rFonts w:ascii="Times New Roman" w:hAnsi="Times New Roman" w:eastAsia="Times New Roman" w:cs="Times New Roman"/>
          <w:b/>
          <w:i/>
          <w:color w:val="000000"/>
          <w:sz w:val="26"/>
          <w:szCs w:val="26"/>
          <w:rtl w:val="0"/>
        </w:rPr>
        <w:t>State Diagram của usecase Đăng nhập</w:t>
      </w:r>
      <w:bookmarkEnd w:id="36"/>
    </w:p>
    <w:p>
      <w:r>
        <w:drawing>
          <wp:inline distT="114300" distB="114300" distL="114300" distR="114300">
            <wp:extent cx="5730875" cy="2705100"/>
            <wp:effectExtent l="0" t="0" r="0" b="0"/>
            <wp:docPr id="250" name="image87.png"/>
            <wp:cNvGraphicFramePr/>
            <a:graphic xmlns:a="http://schemas.openxmlformats.org/drawingml/2006/main">
              <a:graphicData uri="http://schemas.openxmlformats.org/drawingml/2006/picture">
                <pic:pic xmlns:pic="http://schemas.openxmlformats.org/drawingml/2006/picture">
                  <pic:nvPicPr>
                    <pic:cNvPr id="250" name="image87.png"/>
                    <pic:cNvPicPr preferRelativeResize="0"/>
                  </pic:nvPicPr>
                  <pic:blipFill>
                    <a:blip r:embed="rId15"/>
                    <a:srcRect/>
                    <a:stretch>
                      <a:fillRect/>
                    </a:stretch>
                  </pic:blipFill>
                  <pic:spPr>
                    <a:xfrm>
                      <a:off x="0" y="0"/>
                      <a:ext cx="5731200" cy="2705100"/>
                    </a:xfrm>
                    <a:prstGeom prst="rect">
                      <a:avLst/>
                    </a:prstGeom>
                  </pic:spPr>
                </pic:pic>
              </a:graphicData>
            </a:graphic>
          </wp:inline>
        </w:drawing>
      </w:r>
    </w:p>
    <w:p/>
    <w:p>
      <w:pPr>
        <w:pStyle w:val="4"/>
        <w:widowControl w:val="0"/>
        <w:numPr>
          <w:ilvl w:val="2"/>
          <w:numId w:val="1"/>
        </w:numPr>
        <w:spacing w:line="240" w:lineRule="auto"/>
        <w:ind w:left="2880" w:hanging="360"/>
        <w:rPr>
          <w:i/>
          <w:color w:val="000000"/>
        </w:rPr>
      </w:pPr>
      <w:bookmarkStart w:id="37" w:name="_heading=h.lqj8x77fn8t6" w:colFirst="0" w:colLast="0"/>
      <w:bookmarkEnd w:id="37"/>
      <w:bookmarkStart w:id="38" w:name="_Toc20638"/>
      <w:r>
        <w:rPr>
          <w:rFonts w:ascii="Times New Roman" w:hAnsi="Times New Roman" w:eastAsia="Times New Roman" w:cs="Times New Roman"/>
          <w:b/>
          <w:i/>
          <w:color w:val="000000"/>
          <w:sz w:val="26"/>
          <w:szCs w:val="26"/>
          <w:rtl w:val="0"/>
        </w:rPr>
        <w:t>Test case của usecase Đăng nhập</w:t>
      </w:r>
      <w:bookmarkEnd w:id="38"/>
    </w:p>
    <w:p/>
    <w:p>
      <w:pPr>
        <w:ind w:left="0" w:firstLine="0"/>
      </w:pPr>
      <w:r>
        <w:drawing>
          <wp:inline distT="114300" distB="114300" distL="114300" distR="114300">
            <wp:extent cx="5730875" cy="1905000"/>
            <wp:effectExtent l="0" t="0" r="0" b="0"/>
            <wp:docPr id="248" name="image80.png"/>
            <wp:cNvGraphicFramePr/>
            <a:graphic xmlns:a="http://schemas.openxmlformats.org/drawingml/2006/main">
              <a:graphicData uri="http://schemas.openxmlformats.org/drawingml/2006/picture">
                <pic:pic xmlns:pic="http://schemas.openxmlformats.org/drawingml/2006/picture">
                  <pic:nvPicPr>
                    <pic:cNvPr id="248" name="image80.png"/>
                    <pic:cNvPicPr preferRelativeResize="0"/>
                  </pic:nvPicPr>
                  <pic:blipFill>
                    <a:blip r:embed="rId16"/>
                    <a:srcRect/>
                    <a:stretch>
                      <a:fillRect/>
                    </a:stretch>
                  </pic:blipFill>
                  <pic:spPr>
                    <a:xfrm>
                      <a:off x="0" y="0"/>
                      <a:ext cx="5731200" cy="1905000"/>
                    </a:xfrm>
                    <a:prstGeom prst="rect">
                      <a:avLst/>
                    </a:prstGeom>
                  </pic:spPr>
                </pic:pic>
              </a:graphicData>
            </a:graphic>
          </wp:inline>
        </w:drawing>
      </w:r>
    </w:p>
    <w:p>
      <w:pPr>
        <w:ind w:left="0" w:firstLine="0"/>
      </w:pPr>
      <w:r>
        <w:drawing>
          <wp:inline distT="114300" distB="114300" distL="114300" distR="114300">
            <wp:extent cx="5730875" cy="3390900"/>
            <wp:effectExtent l="0" t="0" r="0" b="0"/>
            <wp:docPr id="249" name="image82.png"/>
            <wp:cNvGraphicFramePr/>
            <a:graphic xmlns:a="http://schemas.openxmlformats.org/drawingml/2006/main">
              <a:graphicData uri="http://schemas.openxmlformats.org/drawingml/2006/picture">
                <pic:pic xmlns:pic="http://schemas.openxmlformats.org/drawingml/2006/picture">
                  <pic:nvPicPr>
                    <pic:cNvPr id="249" name="image82.png"/>
                    <pic:cNvPicPr preferRelativeResize="0"/>
                  </pic:nvPicPr>
                  <pic:blipFill>
                    <a:blip r:embed="rId17"/>
                    <a:srcRect/>
                    <a:stretch>
                      <a:fillRect/>
                    </a:stretch>
                  </pic:blipFill>
                  <pic:spPr>
                    <a:xfrm>
                      <a:off x="0" y="0"/>
                      <a:ext cx="5731200" cy="3390900"/>
                    </a:xfrm>
                    <a:prstGeom prst="rect">
                      <a:avLst/>
                    </a:prstGeom>
                  </pic:spPr>
                </pic:pic>
              </a:graphicData>
            </a:graphic>
          </wp:inline>
        </w:drawing>
      </w:r>
    </w:p>
    <w:p>
      <w:pPr>
        <w:pStyle w:val="3"/>
        <w:numPr>
          <w:ilvl w:val="1"/>
          <w:numId w:val="1"/>
        </w:numPr>
        <w:ind w:left="2160" w:hanging="360"/>
        <w:rPr>
          <w:rFonts w:ascii="Times New Roman" w:hAnsi="Times New Roman" w:eastAsia="Times New Roman" w:cs="Times New Roman"/>
          <w:b/>
          <w:sz w:val="26"/>
          <w:szCs w:val="26"/>
        </w:rPr>
      </w:pPr>
      <w:bookmarkStart w:id="39" w:name="_heading=h.uv8lqljdeh8f" w:colFirst="0" w:colLast="0"/>
      <w:bookmarkEnd w:id="39"/>
      <w:bookmarkStart w:id="40" w:name="_Toc23673"/>
      <w:r>
        <w:rPr>
          <w:rFonts w:ascii="Times New Roman" w:hAnsi="Times New Roman" w:eastAsia="Times New Roman" w:cs="Times New Roman"/>
          <w:b/>
          <w:sz w:val="26"/>
          <w:szCs w:val="26"/>
          <w:rtl w:val="0"/>
        </w:rPr>
        <w:t>Usecase 2: Đăng ký</w:t>
      </w:r>
      <w:bookmarkEnd w:id="40"/>
    </w:p>
    <w:p>
      <w:pPr>
        <w:pStyle w:val="4"/>
        <w:numPr>
          <w:ilvl w:val="2"/>
          <w:numId w:val="1"/>
        </w:numPr>
        <w:ind w:left="2880" w:hanging="360"/>
        <w:rPr>
          <w:b/>
          <w:i/>
          <w:color w:val="000000"/>
        </w:rPr>
      </w:pPr>
      <w:bookmarkStart w:id="41" w:name="_heading=h.cu07t9x03z66" w:colFirst="0" w:colLast="0"/>
      <w:bookmarkEnd w:id="41"/>
      <w:bookmarkStart w:id="42" w:name="_Toc21508"/>
      <w:r>
        <w:rPr>
          <w:rFonts w:ascii="Times New Roman" w:hAnsi="Times New Roman" w:eastAsia="Times New Roman" w:cs="Times New Roman"/>
          <w:b/>
          <w:i/>
          <w:color w:val="000000"/>
          <w:sz w:val="26"/>
          <w:szCs w:val="26"/>
          <w:rtl w:val="0"/>
        </w:rPr>
        <w:t>Mô hình MVC</w:t>
      </w:r>
      <w:bookmarkEnd w:id="42"/>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179060" cy="2540000"/>
            <wp:effectExtent l="0" t="0" r="0" b="0"/>
            <wp:docPr id="251" name="image84.png"/>
            <wp:cNvGraphicFramePr/>
            <a:graphic xmlns:a="http://schemas.openxmlformats.org/drawingml/2006/main">
              <a:graphicData uri="http://schemas.openxmlformats.org/drawingml/2006/picture">
                <pic:pic xmlns:pic="http://schemas.openxmlformats.org/drawingml/2006/picture">
                  <pic:nvPicPr>
                    <pic:cNvPr id="251" name="image84.png"/>
                    <pic:cNvPicPr preferRelativeResize="0"/>
                  </pic:nvPicPr>
                  <pic:blipFill>
                    <a:blip r:embed="rId18"/>
                    <a:srcRect/>
                    <a:stretch>
                      <a:fillRect/>
                    </a:stretch>
                  </pic:blipFill>
                  <pic:spPr>
                    <a:xfrm>
                      <a:off x="0" y="0"/>
                      <a:ext cx="5179060" cy="2540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43" w:name="_heading=h.pclmfb76yytz" w:colFirst="0" w:colLast="0"/>
      <w:bookmarkEnd w:id="43"/>
      <w:bookmarkStart w:id="44" w:name="_Toc12475"/>
      <w:r>
        <w:rPr>
          <w:rFonts w:ascii="Times New Roman" w:hAnsi="Times New Roman" w:eastAsia="Times New Roman" w:cs="Times New Roman"/>
          <w:b/>
          <w:i/>
          <w:color w:val="000000"/>
          <w:sz w:val="26"/>
          <w:szCs w:val="26"/>
          <w:rtl w:val="0"/>
        </w:rPr>
        <w:t>Usecase Diagram của Đăng ký</w:t>
      </w:r>
      <w:bookmarkEnd w:id="44"/>
    </w:p>
    <w:p>
      <w:pPr>
        <w:ind w:left="2880" w:firstLine="0"/>
      </w:pPr>
      <w:r>
        <w:drawing>
          <wp:inline distT="114300" distB="114300" distL="114300" distR="114300">
            <wp:extent cx="3238500" cy="1390650"/>
            <wp:effectExtent l="0" t="0" r="0" b="0"/>
            <wp:docPr id="252" name="image86.png"/>
            <wp:cNvGraphicFramePr/>
            <a:graphic xmlns:a="http://schemas.openxmlformats.org/drawingml/2006/main">
              <a:graphicData uri="http://schemas.openxmlformats.org/drawingml/2006/picture">
                <pic:pic xmlns:pic="http://schemas.openxmlformats.org/drawingml/2006/picture">
                  <pic:nvPicPr>
                    <pic:cNvPr id="252" name="image86.png"/>
                    <pic:cNvPicPr preferRelativeResize="0"/>
                  </pic:nvPicPr>
                  <pic:blipFill>
                    <a:blip r:embed="rId19"/>
                    <a:srcRect/>
                    <a:stretch>
                      <a:fillRect/>
                    </a:stretch>
                  </pic:blipFill>
                  <pic:spPr>
                    <a:xfrm>
                      <a:off x="0" y="0"/>
                      <a:ext cx="3238500" cy="1390650"/>
                    </a:xfrm>
                    <a:prstGeom prst="rect">
                      <a:avLst/>
                    </a:prstGeom>
                  </pic:spPr>
                </pic:pic>
              </a:graphicData>
            </a:graphic>
          </wp:inline>
        </w:drawing>
      </w:r>
    </w:p>
    <w:p>
      <w:pPr>
        <w:ind w:left="2880" w:firstLine="0"/>
      </w:pPr>
    </w:p>
    <w:p>
      <w:pPr>
        <w:pStyle w:val="4"/>
        <w:widowControl w:val="0"/>
        <w:numPr>
          <w:ilvl w:val="2"/>
          <w:numId w:val="1"/>
        </w:numPr>
        <w:spacing w:line="240" w:lineRule="auto"/>
        <w:ind w:left="2880" w:hanging="360"/>
        <w:rPr>
          <w:b/>
          <w:i/>
          <w:color w:val="000000"/>
        </w:rPr>
      </w:pPr>
      <w:bookmarkStart w:id="45" w:name="_heading=h.3qt5cadedlx7" w:colFirst="0" w:colLast="0"/>
      <w:bookmarkEnd w:id="45"/>
      <w:bookmarkStart w:id="46" w:name="_Toc21120"/>
      <w:r>
        <w:rPr>
          <w:rFonts w:ascii="Times New Roman" w:hAnsi="Times New Roman" w:eastAsia="Times New Roman" w:cs="Times New Roman"/>
          <w:b/>
          <w:i/>
          <w:color w:val="000000"/>
          <w:sz w:val="26"/>
          <w:szCs w:val="26"/>
          <w:rtl w:val="0"/>
        </w:rPr>
        <w:t>Scenario của usecase Đăng ký</w:t>
      </w:r>
      <w:bookmarkEnd w:id="46"/>
    </w:p>
    <w:p>
      <w:pPr>
        <w:ind w:left="2160" w:firstLine="0"/>
        <w:rPr>
          <w:rFonts w:ascii="Times New Roman" w:hAnsi="Times New Roman" w:eastAsia="Times New Roman" w:cs="Times New Roman"/>
          <w:b/>
          <w:sz w:val="26"/>
          <w:szCs w:val="26"/>
        </w:rPr>
      </w:pPr>
      <w:r>
        <w:rPr>
          <w:rtl w:val="0"/>
        </w:rPr>
        <w:tab/>
      </w:r>
    </w:p>
    <w:tbl>
      <w:tblPr>
        <w:tblStyle w:val="52"/>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ký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ký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78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ký thành công: Hiển thị thông báo thành công.</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ký không thành công: Hiển thị thông báo lỗi.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nào đó của hệ thống cần xác thực quyền truy cập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đăng nhập</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mục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form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điền các thông tin cần thiết để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chọn nút Đăng ký tài khoản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Hệ thống hiển thị thông báo đăng ký tài khoản thành công và chuyển về trang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2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username trùng với username của người dùng khác.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“Registration failed! Please try again later”</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Khi người dùng nhập username khác và các thông tin cần thiết, bước 5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47" w:name="_heading=h.hzcyc1vbuv1" w:colFirst="0" w:colLast="0"/>
      <w:bookmarkEnd w:id="47"/>
      <w:bookmarkStart w:id="48" w:name="_Toc32677"/>
      <w:r>
        <w:rPr>
          <w:rFonts w:ascii="Times New Roman" w:hAnsi="Times New Roman" w:eastAsia="Times New Roman" w:cs="Times New Roman"/>
          <w:b/>
          <w:i/>
          <w:color w:val="000000"/>
          <w:sz w:val="26"/>
          <w:szCs w:val="26"/>
          <w:rtl w:val="0"/>
        </w:rPr>
        <w:t>Sequence Diagram của usecase Đăng ký</w:t>
      </w:r>
      <w:bookmarkEnd w:id="48"/>
    </w:p>
    <w:p>
      <w:pPr>
        <w:rPr>
          <w:rFonts w:ascii="Times New Roman" w:hAnsi="Times New Roman" w:eastAsia="Times New Roman" w:cs="Times New Roman"/>
          <w:b/>
          <w:i/>
          <w:color w:val="000000"/>
          <w:sz w:val="26"/>
          <w:szCs w:val="26"/>
        </w:rPr>
      </w:pPr>
      <w:r>
        <w:drawing>
          <wp:inline distT="114300" distB="114300" distL="114300" distR="114300">
            <wp:extent cx="5730875" cy="3454400"/>
            <wp:effectExtent l="0" t="0" r="0" b="0"/>
            <wp:docPr id="177" name="image9.png"/>
            <wp:cNvGraphicFramePr/>
            <a:graphic xmlns:a="http://schemas.openxmlformats.org/drawingml/2006/main">
              <a:graphicData uri="http://schemas.openxmlformats.org/drawingml/2006/picture">
                <pic:pic xmlns:pic="http://schemas.openxmlformats.org/drawingml/2006/picture">
                  <pic:nvPicPr>
                    <pic:cNvPr id="177" name="image9.png"/>
                    <pic:cNvPicPr preferRelativeResize="0"/>
                  </pic:nvPicPr>
                  <pic:blipFill>
                    <a:blip r:embed="rId20"/>
                    <a:srcRect/>
                    <a:stretch>
                      <a:fillRect/>
                    </a:stretch>
                  </pic:blipFill>
                  <pic:spPr>
                    <a:xfrm>
                      <a:off x="0" y="0"/>
                      <a:ext cx="5731200" cy="34544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49" w:name="_heading=h.ca9wexzi98qo" w:colFirst="0" w:colLast="0"/>
      <w:bookmarkEnd w:id="49"/>
      <w:bookmarkStart w:id="50" w:name="_Toc21061"/>
      <w:r>
        <w:rPr>
          <w:rFonts w:ascii="Times New Roman" w:hAnsi="Times New Roman" w:eastAsia="Times New Roman" w:cs="Times New Roman"/>
          <w:b/>
          <w:i/>
          <w:color w:val="000000"/>
          <w:sz w:val="26"/>
          <w:szCs w:val="26"/>
          <w:rtl w:val="0"/>
        </w:rPr>
        <w:t>State Diagram của usecase Đăng ký</w:t>
      </w:r>
      <w:bookmarkEnd w:id="50"/>
    </w:p>
    <w:p/>
    <w:p>
      <w:r>
        <w:drawing>
          <wp:inline distT="114300" distB="114300" distL="114300" distR="114300">
            <wp:extent cx="5730875" cy="2628900"/>
            <wp:effectExtent l="0" t="0" r="0" b="0"/>
            <wp:docPr id="223" name="image57.png"/>
            <wp:cNvGraphicFramePr/>
            <a:graphic xmlns:a="http://schemas.openxmlformats.org/drawingml/2006/main">
              <a:graphicData uri="http://schemas.openxmlformats.org/drawingml/2006/picture">
                <pic:pic xmlns:pic="http://schemas.openxmlformats.org/drawingml/2006/picture">
                  <pic:nvPicPr>
                    <pic:cNvPr id="223" name="image57.png"/>
                    <pic:cNvPicPr preferRelativeResize="0"/>
                  </pic:nvPicPr>
                  <pic:blipFill>
                    <a:blip r:embed="rId21"/>
                    <a:srcRect/>
                    <a:stretch>
                      <a:fillRect/>
                    </a:stretch>
                  </pic:blipFill>
                  <pic:spPr>
                    <a:xfrm>
                      <a:off x="0" y="0"/>
                      <a:ext cx="5731200" cy="2628900"/>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51" w:name="_heading=h.djz1p3a83at2" w:colFirst="0" w:colLast="0"/>
      <w:bookmarkEnd w:id="51"/>
      <w:bookmarkStart w:id="52" w:name="_Toc22503"/>
      <w:r>
        <w:rPr>
          <w:rFonts w:ascii="Times New Roman" w:hAnsi="Times New Roman" w:eastAsia="Times New Roman" w:cs="Times New Roman"/>
          <w:b/>
          <w:i/>
          <w:color w:val="000000"/>
          <w:sz w:val="26"/>
          <w:szCs w:val="26"/>
          <w:rtl w:val="0"/>
        </w:rPr>
        <w:t>Test case của usecase Đăng ký</w:t>
      </w:r>
      <w:bookmarkEnd w:id="52"/>
    </w:p>
    <w:p/>
    <w:p>
      <w:pPr>
        <w:ind w:left="0" w:firstLine="0"/>
      </w:pPr>
      <w:r>
        <w:drawing>
          <wp:inline distT="114300" distB="114300" distL="114300" distR="114300">
            <wp:extent cx="5730875" cy="889000"/>
            <wp:effectExtent l="0" t="0" r="0" b="0"/>
            <wp:docPr id="253" name="image81.png"/>
            <wp:cNvGraphicFramePr/>
            <a:graphic xmlns:a="http://schemas.openxmlformats.org/drawingml/2006/main">
              <a:graphicData uri="http://schemas.openxmlformats.org/drawingml/2006/picture">
                <pic:pic xmlns:pic="http://schemas.openxmlformats.org/drawingml/2006/picture">
                  <pic:nvPicPr>
                    <pic:cNvPr id="253" name="image81.png"/>
                    <pic:cNvPicPr preferRelativeResize="0"/>
                  </pic:nvPicPr>
                  <pic:blipFill>
                    <a:blip r:embed="rId22"/>
                    <a:srcRect/>
                    <a:stretch>
                      <a:fillRect/>
                    </a:stretch>
                  </pic:blipFill>
                  <pic:spPr>
                    <a:xfrm>
                      <a:off x="0" y="0"/>
                      <a:ext cx="5731200" cy="889000"/>
                    </a:xfrm>
                    <a:prstGeom prst="rect">
                      <a:avLst/>
                    </a:prstGeom>
                  </pic:spPr>
                </pic:pic>
              </a:graphicData>
            </a:graphic>
          </wp:inline>
        </w:drawing>
      </w:r>
    </w:p>
    <w:p>
      <w:pPr>
        <w:ind w:left="0" w:firstLine="0"/>
      </w:pPr>
      <w:r>
        <w:drawing>
          <wp:inline distT="114300" distB="114300" distL="114300" distR="114300">
            <wp:extent cx="5730875" cy="3175000"/>
            <wp:effectExtent l="0" t="0" r="0" b="0"/>
            <wp:docPr id="254" name="image89.png"/>
            <wp:cNvGraphicFramePr/>
            <a:graphic xmlns:a="http://schemas.openxmlformats.org/drawingml/2006/main">
              <a:graphicData uri="http://schemas.openxmlformats.org/drawingml/2006/picture">
                <pic:pic xmlns:pic="http://schemas.openxmlformats.org/drawingml/2006/picture">
                  <pic:nvPicPr>
                    <pic:cNvPr id="254" name="image89.png"/>
                    <pic:cNvPicPr preferRelativeResize="0"/>
                  </pic:nvPicPr>
                  <pic:blipFill>
                    <a:blip r:embed="rId23"/>
                    <a:srcRect/>
                    <a:stretch>
                      <a:fillRect/>
                    </a:stretch>
                  </pic:blipFill>
                  <pic:spPr>
                    <a:xfrm>
                      <a:off x="0" y="0"/>
                      <a:ext cx="5731200" cy="3175000"/>
                    </a:xfrm>
                    <a:prstGeom prst="rect">
                      <a:avLst/>
                    </a:prstGeom>
                  </pic:spPr>
                </pic:pic>
              </a:graphicData>
            </a:graphic>
          </wp:inline>
        </w:drawing>
      </w:r>
    </w:p>
    <w:p>
      <w:pPr>
        <w:ind w:left="0" w:firstLine="0"/>
      </w:pPr>
      <w:r>
        <w:drawing>
          <wp:inline distT="114300" distB="114300" distL="114300" distR="114300">
            <wp:extent cx="5730875" cy="3009900"/>
            <wp:effectExtent l="0" t="0" r="0" b="0"/>
            <wp:docPr id="255" name="image88.png"/>
            <wp:cNvGraphicFramePr/>
            <a:graphic xmlns:a="http://schemas.openxmlformats.org/drawingml/2006/main">
              <a:graphicData uri="http://schemas.openxmlformats.org/drawingml/2006/picture">
                <pic:pic xmlns:pic="http://schemas.openxmlformats.org/drawingml/2006/picture">
                  <pic:nvPicPr>
                    <pic:cNvPr id="255" name="image88.png"/>
                    <pic:cNvPicPr preferRelativeResize="0"/>
                  </pic:nvPicPr>
                  <pic:blipFill>
                    <a:blip r:embed="rId24"/>
                    <a:srcRect/>
                    <a:stretch>
                      <a:fillRect/>
                    </a:stretch>
                  </pic:blipFill>
                  <pic:spPr>
                    <a:xfrm>
                      <a:off x="0" y="0"/>
                      <a:ext cx="5731200" cy="3009900"/>
                    </a:xfrm>
                    <a:prstGeom prst="rect">
                      <a:avLst/>
                    </a:prstGeom>
                  </pic:spPr>
                </pic:pic>
              </a:graphicData>
            </a:graphic>
          </wp:inline>
        </w:drawing>
      </w:r>
    </w:p>
    <w:p>
      <w:pPr>
        <w:ind w:left="0" w:firstLine="0"/>
      </w:pPr>
      <w:r>
        <w:drawing>
          <wp:inline distT="114300" distB="114300" distL="114300" distR="114300">
            <wp:extent cx="5730875" cy="3098800"/>
            <wp:effectExtent l="0" t="0" r="0" b="0"/>
            <wp:docPr id="201" name="image34.png"/>
            <wp:cNvGraphicFramePr/>
            <a:graphic xmlns:a="http://schemas.openxmlformats.org/drawingml/2006/main">
              <a:graphicData uri="http://schemas.openxmlformats.org/drawingml/2006/picture">
                <pic:pic xmlns:pic="http://schemas.openxmlformats.org/drawingml/2006/picture">
                  <pic:nvPicPr>
                    <pic:cNvPr id="201" name="image34.png"/>
                    <pic:cNvPicPr preferRelativeResize="0"/>
                  </pic:nvPicPr>
                  <pic:blipFill>
                    <a:blip r:embed="rId25"/>
                    <a:srcRect/>
                    <a:stretch>
                      <a:fillRect/>
                    </a:stretch>
                  </pic:blipFill>
                  <pic:spPr>
                    <a:xfrm>
                      <a:off x="0" y="0"/>
                      <a:ext cx="5731200" cy="3098800"/>
                    </a:xfrm>
                    <a:prstGeom prst="rect">
                      <a:avLst/>
                    </a:prstGeom>
                  </pic:spPr>
                </pic:pic>
              </a:graphicData>
            </a:graphic>
          </wp:inline>
        </w:drawing>
      </w:r>
    </w:p>
    <w:p>
      <w:pPr>
        <w:pStyle w:val="3"/>
        <w:numPr>
          <w:ilvl w:val="1"/>
          <w:numId w:val="1"/>
        </w:numPr>
        <w:spacing w:after="120"/>
        <w:ind w:left="2160" w:hanging="360"/>
        <w:rPr>
          <w:rFonts w:ascii="Times New Roman" w:hAnsi="Times New Roman" w:eastAsia="Times New Roman" w:cs="Times New Roman"/>
          <w:b/>
          <w:sz w:val="26"/>
          <w:szCs w:val="26"/>
        </w:rPr>
      </w:pPr>
      <w:bookmarkStart w:id="53" w:name="_heading=h.r79bkwmwi5bm" w:colFirst="0" w:colLast="0"/>
      <w:bookmarkEnd w:id="53"/>
      <w:bookmarkStart w:id="54" w:name="_Toc27498"/>
      <w:r>
        <w:rPr>
          <w:rFonts w:ascii="Times New Roman" w:hAnsi="Times New Roman" w:eastAsia="Times New Roman" w:cs="Times New Roman"/>
          <w:b/>
          <w:sz w:val="26"/>
          <w:szCs w:val="26"/>
          <w:rtl w:val="0"/>
        </w:rPr>
        <w:t>Usecase 3: Đăng xuất</w:t>
      </w:r>
      <w:bookmarkEnd w:id="54"/>
    </w:p>
    <w:p>
      <w:pPr>
        <w:pStyle w:val="4"/>
        <w:widowControl w:val="0"/>
        <w:numPr>
          <w:ilvl w:val="2"/>
          <w:numId w:val="1"/>
        </w:numPr>
        <w:spacing w:before="120" w:line="240" w:lineRule="auto"/>
        <w:ind w:left="2880" w:hanging="360"/>
        <w:rPr>
          <w:b/>
          <w:i/>
          <w:color w:val="000000"/>
        </w:rPr>
      </w:pPr>
      <w:bookmarkStart w:id="55" w:name="_heading=h.2bn6wsx" w:colFirst="0" w:colLast="0"/>
      <w:bookmarkEnd w:id="55"/>
      <w:bookmarkStart w:id="56" w:name="_Toc11481"/>
      <w:r>
        <w:rPr>
          <w:rFonts w:ascii="Times New Roman" w:hAnsi="Times New Roman" w:eastAsia="Times New Roman" w:cs="Times New Roman"/>
          <w:b/>
          <w:i/>
          <w:color w:val="000000"/>
          <w:sz w:val="26"/>
          <w:szCs w:val="26"/>
          <w:rtl w:val="0"/>
        </w:rPr>
        <w:t>Mô hình MVC</w:t>
      </w:r>
      <w:bookmarkEnd w:id="56"/>
    </w:p>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1739900"/>
            <wp:effectExtent l="0" t="0" r="0" b="0"/>
            <wp:docPr id="232" name="image66.png"/>
            <wp:cNvGraphicFramePr/>
            <a:graphic xmlns:a="http://schemas.openxmlformats.org/drawingml/2006/main">
              <a:graphicData uri="http://schemas.openxmlformats.org/drawingml/2006/picture">
                <pic:pic xmlns:pic="http://schemas.openxmlformats.org/drawingml/2006/picture">
                  <pic:nvPicPr>
                    <pic:cNvPr id="232" name="image66.png"/>
                    <pic:cNvPicPr preferRelativeResize="0"/>
                  </pic:nvPicPr>
                  <pic:blipFill>
                    <a:blip r:embed="rId26"/>
                    <a:srcRect/>
                    <a:stretch>
                      <a:fillRect/>
                    </a:stretch>
                  </pic:blipFill>
                  <pic:spPr>
                    <a:xfrm>
                      <a:off x="0" y="0"/>
                      <a:ext cx="5731200" cy="17399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57" w:name="_heading=h.ulrv9a8zqhld" w:colFirst="0" w:colLast="0"/>
      <w:bookmarkEnd w:id="57"/>
      <w:bookmarkStart w:id="58" w:name="_Toc31001"/>
      <w:r>
        <w:rPr>
          <w:rFonts w:ascii="Times New Roman" w:hAnsi="Times New Roman" w:eastAsia="Times New Roman" w:cs="Times New Roman"/>
          <w:b/>
          <w:i/>
          <w:color w:val="000000"/>
          <w:sz w:val="26"/>
          <w:szCs w:val="26"/>
          <w:rtl w:val="0"/>
        </w:rPr>
        <w:t>Usecase Diagram của Đăng xuất</w:t>
      </w:r>
      <w:bookmarkEnd w:id="58"/>
    </w:p>
    <w:p>
      <w:pPr>
        <w:ind w:left="2880" w:firstLine="0"/>
      </w:pPr>
      <w:r>
        <w:drawing>
          <wp:inline distT="114300" distB="114300" distL="114300" distR="114300">
            <wp:extent cx="3676650" cy="1504950"/>
            <wp:effectExtent l="0" t="0" r="0" b="0"/>
            <wp:docPr id="233" name="image68.png"/>
            <wp:cNvGraphicFramePr/>
            <a:graphic xmlns:a="http://schemas.openxmlformats.org/drawingml/2006/main">
              <a:graphicData uri="http://schemas.openxmlformats.org/drawingml/2006/picture">
                <pic:pic xmlns:pic="http://schemas.openxmlformats.org/drawingml/2006/picture">
                  <pic:nvPicPr>
                    <pic:cNvPr id="233" name="image68.png"/>
                    <pic:cNvPicPr preferRelativeResize="0"/>
                  </pic:nvPicPr>
                  <pic:blipFill>
                    <a:blip r:embed="rId27"/>
                    <a:srcRect/>
                    <a:stretch>
                      <a:fillRect/>
                    </a:stretch>
                  </pic:blipFill>
                  <pic:spPr>
                    <a:xfrm>
                      <a:off x="0" y="0"/>
                      <a:ext cx="3676650" cy="1504950"/>
                    </a:xfrm>
                    <a:prstGeom prst="rect">
                      <a:avLst/>
                    </a:prstGeom>
                  </pic:spPr>
                </pic:pic>
              </a:graphicData>
            </a:graphic>
          </wp:inline>
        </w:drawing>
      </w:r>
    </w:p>
    <w:p>
      <w:pPr>
        <w:ind w:left="2880" w:firstLine="0"/>
      </w:pPr>
    </w:p>
    <w:p>
      <w:pPr>
        <w:pStyle w:val="4"/>
        <w:widowControl w:val="0"/>
        <w:numPr>
          <w:ilvl w:val="2"/>
          <w:numId w:val="1"/>
        </w:numPr>
        <w:spacing w:line="240" w:lineRule="auto"/>
        <w:ind w:left="2880" w:hanging="360"/>
        <w:rPr>
          <w:b/>
          <w:i/>
          <w:color w:val="000000"/>
        </w:rPr>
      </w:pPr>
      <w:bookmarkStart w:id="59" w:name="_heading=h.4j2svi22vec4" w:colFirst="0" w:colLast="0"/>
      <w:bookmarkEnd w:id="59"/>
      <w:bookmarkStart w:id="60" w:name="_Toc5474"/>
      <w:r>
        <w:rPr>
          <w:rFonts w:ascii="Times New Roman" w:hAnsi="Times New Roman" w:eastAsia="Times New Roman" w:cs="Times New Roman"/>
          <w:b/>
          <w:i/>
          <w:color w:val="000000"/>
          <w:sz w:val="26"/>
          <w:szCs w:val="26"/>
          <w:rtl w:val="0"/>
        </w:rPr>
        <w:t>Scenario của usecase Đăng xuất</w:t>
      </w:r>
      <w:bookmarkEnd w:id="60"/>
    </w:p>
    <w:p>
      <w:pPr>
        <w:ind w:left="2160" w:firstLine="0"/>
      </w:pPr>
      <w:r>
        <w:rPr>
          <w:rtl w:val="0"/>
        </w:rPr>
        <w:tab/>
      </w:r>
    </w:p>
    <w:p>
      <w:pPr>
        <w:ind w:left="2160" w:firstLine="0"/>
      </w:pPr>
    </w:p>
    <w:tbl>
      <w:tblPr>
        <w:tblStyle w:val="53"/>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05"/>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xuất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đăng xuất khỏi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Người quản lý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trong phiên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2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xuất thành công: Hệ thống hiển thị form Đăng nhập.</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đăng xuất không thành công: Hệ thống hiển thị thông báo lỗi.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28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thực hiện chức năng đăng xuất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đăng xuất khỏi hệ thống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nhấn nút đăng xuất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hiện thông báo xác nhận muốn thoát chương trình hiện ra</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nhấn nút xác định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Form chức năng chính đóng lại đồng thời form Đăng nhập hiện ra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1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73"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61" w:name="_heading=h.ymy78qfkyynk" w:colFirst="0" w:colLast="0"/>
      <w:bookmarkEnd w:id="61"/>
      <w:bookmarkStart w:id="62" w:name="_Toc25946"/>
      <w:r>
        <w:rPr>
          <w:rFonts w:ascii="Times New Roman" w:hAnsi="Times New Roman" w:eastAsia="Times New Roman" w:cs="Times New Roman"/>
          <w:b/>
          <w:i/>
          <w:color w:val="000000"/>
          <w:sz w:val="26"/>
          <w:szCs w:val="26"/>
          <w:rtl w:val="0"/>
        </w:rPr>
        <w:t>Sequence Diagram của usecase Đăng xuất</w:t>
      </w:r>
      <w:bookmarkEnd w:id="62"/>
    </w:p>
    <w:p>
      <w:r>
        <w:drawing>
          <wp:inline distT="114300" distB="114300" distL="114300" distR="114300">
            <wp:extent cx="5730875" cy="3937000"/>
            <wp:effectExtent l="0" t="0" r="0" b="0"/>
            <wp:docPr id="234" name="image75.png"/>
            <wp:cNvGraphicFramePr/>
            <a:graphic xmlns:a="http://schemas.openxmlformats.org/drawingml/2006/main">
              <a:graphicData uri="http://schemas.openxmlformats.org/drawingml/2006/picture">
                <pic:pic xmlns:pic="http://schemas.openxmlformats.org/drawingml/2006/picture">
                  <pic:nvPicPr>
                    <pic:cNvPr id="234" name="image75.png"/>
                    <pic:cNvPicPr preferRelativeResize="0"/>
                  </pic:nvPicPr>
                  <pic:blipFill>
                    <a:blip r:embed="rId28"/>
                    <a:srcRect/>
                    <a:stretch>
                      <a:fillRect/>
                    </a:stretch>
                  </pic:blipFill>
                  <pic:spPr>
                    <a:xfrm>
                      <a:off x="0" y="0"/>
                      <a:ext cx="5731200" cy="3937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63" w:name="_heading=h.urhs0qr443ed" w:colFirst="0" w:colLast="0"/>
      <w:bookmarkEnd w:id="63"/>
      <w:bookmarkStart w:id="64" w:name="_Toc20263"/>
      <w:r>
        <w:rPr>
          <w:rFonts w:ascii="Times New Roman" w:hAnsi="Times New Roman" w:eastAsia="Times New Roman" w:cs="Times New Roman"/>
          <w:b/>
          <w:i/>
          <w:color w:val="000000"/>
          <w:sz w:val="26"/>
          <w:szCs w:val="26"/>
          <w:rtl w:val="0"/>
        </w:rPr>
        <w:t>State Diagram của usecase Đăng xuất</w:t>
      </w:r>
      <w:bookmarkEnd w:id="64"/>
    </w:p>
    <w:p>
      <w:pPr>
        <w:rPr>
          <w:rFonts w:ascii="Times New Roman" w:hAnsi="Times New Roman" w:eastAsia="Times New Roman" w:cs="Times New Roman"/>
          <w:b/>
          <w:i/>
          <w:color w:val="000000"/>
          <w:sz w:val="26"/>
          <w:szCs w:val="26"/>
        </w:rPr>
      </w:pPr>
      <w:r>
        <w:drawing>
          <wp:inline distT="114300" distB="114300" distL="114300" distR="114300">
            <wp:extent cx="4695825" cy="2400300"/>
            <wp:effectExtent l="0" t="0" r="0" b="0"/>
            <wp:docPr id="235" name="image69.png"/>
            <wp:cNvGraphicFramePr/>
            <a:graphic xmlns:a="http://schemas.openxmlformats.org/drawingml/2006/main">
              <a:graphicData uri="http://schemas.openxmlformats.org/drawingml/2006/picture">
                <pic:pic xmlns:pic="http://schemas.openxmlformats.org/drawingml/2006/picture">
                  <pic:nvPicPr>
                    <pic:cNvPr id="235" name="image69.png"/>
                    <pic:cNvPicPr preferRelativeResize="0"/>
                  </pic:nvPicPr>
                  <pic:blipFill>
                    <a:blip r:embed="rId29"/>
                    <a:srcRect/>
                    <a:stretch>
                      <a:fillRect/>
                    </a:stretch>
                  </pic:blipFill>
                  <pic:spPr>
                    <a:xfrm>
                      <a:off x="0" y="0"/>
                      <a:ext cx="4695825" cy="24003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65" w:name="_heading=h.kf99o2pq06j4" w:colFirst="0" w:colLast="0"/>
      <w:bookmarkEnd w:id="65"/>
      <w:bookmarkStart w:id="66" w:name="_Toc27669"/>
      <w:r>
        <w:rPr>
          <w:rFonts w:ascii="Times New Roman" w:hAnsi="Times New Roman" w:eastAsia="Times New Roman" w:cs="Times New Roman"/>
          <w:b/>
          <w:i/>
          <w:color w:val="000000"/>
          <w:sz w:val="26"/>
          <w:szCs w:val="26"/>
          <w:rtl w:val="0"/>
        </w:rPr>
        <w:t>Test case của usecase Đăng xuất</w:t>
      </w:r>
      <w:bookmarkEnd w:id="66"/>
    </w:p>
    <w:p/>
    <w:p>
      <w:r>
        <w:drawing>
          <wp:inline distT="114300" distB="114300" distL="114300" distR="114300">
            <wp:extent cx="5730875" cy="1752600"/>
            <wp:effectExtent l="0" t="0" r="0" b="0"/>
            <wp:docPr id="236" name="image72.png"/>
            <wp:cNvGraphicFramePr/>
            <a:graphic xmlns:a="http://schemas.openxmlformats.org/drawingml/2006/main">
              <a:graphicData uri="http://schemas.openxmlformats.org/drawingml/2006/picture">
                <pic:pic xmlns:pic="http://schemas.openxmlformats.org/drawingml/2006/picture">
                  <pic:nvPicPr>
                    <pic:cNvPr id="236" name="image72.png"/>
                    <pic:cNvPicPr preferRelativeResize="0"/>
                  </pic:nvPicPr>
                  <pic:blipFill>
                    <a:blip r:embed="rId30"/>
                    <a:srcRect/>
                    <a:stretch>
                      <a:fillRect/>
                    </a:stretch>
                  </pic:blipFill>
                  <pic:spPr>
                    <a:xfrm>
                      <a:off x="0" y="0"/>
                      <a:ext cx="5731200" cy="1752600"/>
                    </a:xfrm>
                    <a:prstGeom prst="rect">
                      <a:avLst/>
                    </a:prstGeom>
                  </pic:spPr>
                </pic:pic>
              </a:graphicData>
            </a:graphic>
          </wp:inline>
        </w:drawing>
      </w:r>
    </w:p>
    <w:p>
      <w:r>
        <w:drawing>
          <wp:inline distT="114300" distB="114300" distL="114300" distR="114300">
            <wp:extent cx="5730875" cy="1816100"/>
            <wp:effectExtent l="0" t="0" r="0" b="0"/>
            <wp:docPr id="237" name="image67.png"/>
            <wp:cNvGraphicFramePr/>
            <a:graphic xmlns:a="http://schemas.openxmlformats.org/drawingml/2006/main">
              <a:graphicData uri="http://schemas.openxmlformats.org/drawingml/2006/picture">
                <pic:pic xmlns:pic="http://schemas.openxmlformats.org/drawingml/2006/picture">
                  <pic:nvPicPr>
                    <pic:cNvPr id="237" name="image67.png"/>
                    <pic:cNvPicPr preferRelativeResize="0"/>
                  </pic:nvPicPr>
                  <pic:blipFill>
                    <a:blip r:embed="rId31"/>
                    <a:srcRect/>
                    <a:stretch>
                      <a:fillRect/>
                    </a:stretch>
                  </pic:blipFill>
                  <pic:spPr>
                    <a:xfrm>
                      <a:off x="0" y="0"/>
                      <a:ext cx="5731200" cy="1816100"/>
                    </a:xfrm>
                    <a:prstGeom prst="rect">
                      <a:avLst/>
                    </a:prstGeom>
                  </pic:spPr>
                </pic:pic>
              </a:graphicData>
            </a:graphic>
          </wp:inline>
        </w:drawing>
      </w:r>
    </w:p>
    <w:p/>
    <w:p>
      <w:pPr>
        <w:pStyle w:val="3"/>
        <w:numPr>
          <w:ilvl w:val="1"/>
          <w:numId w:val="1"/>
        </w:numPr>
        <w:spacing w:after="120"/>
        <w:ind w:left="2160" w:hanging="360"/>
        <w:rPr>
          <w:rFonts w:ascii="Times New Roman" w:hAnsi="Times New Roman" w:eastAsia="Times New Roman" w:cs="Times New Roman"/>
          <w:b/>
          <w:sz w:val="26"/>
          <w:szCs w:val="26"/>
        </w:rPr>
      </w:pPr>
      <w:bookmarkStart w:id="67" w:name="_heading=h.wyffzw5rccoj" w:colFirst="0" w:colLast="0"/>
      <w:bookmarkEnd w:id="67"/>
      <w:bookmarkStart w:id="68" w:name="_Toc4086"/>
      <w:r>
        <w:rPr>
          <w:rFonts w:ascii="Times New Roman" w:hAnsi="Times New Roman" w:eastAsia="Times New Roman" w:cs="Times New Roman"/>
          <w:b/>
          <w:sz w:val="26"/>
          <w:szCs w:val="26"/>
          <w:rtl w:val="0"/>
        </w:rPr>
        <w:t>Usecase 4: Tra cứu nhà hàng</w:t>
      </w:r>
      <w:bookmarkEnd w:id="68"/>
    </w:p>
    <w:p>
      <w:pPr>
        <w:pStyle w:val="4"/>
        <w:widowControl w:val="0"/>
        <w:numPr>
          <w:ilvl w:val="2"/>
          <w:numId w:val="1"/>
        </w:numPr>
        <w:spacing w:before="120" w:line="240" w:lineRule="auto"/>
        <w:ind w:left="2880" w:hanging="360"/>
        <w:rPr>
          <w:b/>
          <w:i/>
          <w:color w:val="000000"/>
        </w:rPr>
      </w:pPr>
      <w:bookmarkStart w:id="69" w:name="_heading=h.147n2zr" w:colFirst="0" w:colLast="0"/>
      <w:bookmarkEnd w:id="69"/>
      <w:bookmarkStart w:id="70" w:name="_Toc22336"/>
      <w:r>
        <w:rPr>
          <w:rFonts w:ascii="Times New Roman" w:hAnsi="Times New Roman" w:eastAsia="Times New Roman" w:cs="Times New Roman"/>
          <w:b/>
          <w:i/>
          <w:color w:val="000000"/>
          <w:sz w:val="26"/>
          <w:szCs w:val="26"/>
          <w:rtl w:val="0"/>
        </w:rPr>
        <w:t>Mô hình MVC</w:t>
      </w:r>
      <w:bookmarkEnd w:id="70"/>
    </w:p>
    <w:p>
      <w:pPr>
        <w:pStyle w:val="5"/>
        <w:widowControl w:val="0"/>
        <w:spacing w:line="240" w:lineRule="auto"/>
        <w:ind w:left="1440" w:firstLine="0"/>
        <w:outlineLvl w:val="9"/>
      </w:pPr>
      <w:bookmarkStart w:id="71" w:name="_heading=h.3o7alnk" w:colFirst="0" w:colLast="0"/>
      <w:bookmarkEnd w:id="71"/>
    </w:p>
    <w:p>
      <w:pPr>
        <w:spacing w:before="240" w:after="240"/>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1524000"/>
            <wp:effectExtent l="0" t="0" r="0" b="0"/>
            <wp:docPr id="238" name="image63.png"/>
            <wp:cNvGraphicFramePr/>
            <a:graphic xmlns:a="http://schemas.openxmlformats.org/drawingml/2006/main">
              <a:graphicData uri="http://schemas.openxmlformats.org/drawingml/2006/picture">
                <pic:pic xmlns:pic="http://schemas.openxmlformats.org/drawingml/2006/picture">
                  <pic:nvPicPr>
                    <pic:cNvPr id="238" name="image63.png"/>
                    <pic:cNvPicPr preferRelativeResize="0"/>
                  </pic:nvPicPr>
                  <pic:blipFill>
                    <a:blip r:embed="rId32"/>
                    <a:srcRect/>
                    <a:stretch>
                      <a:fillRect/>
                    </a:stretch>
                  </pic:blipFill>
                  <pic:spPr>
                    <a:xfrm>
                      <a:off x="0" y="0"/>
                      <a:ext cx="5731200" cy="15240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72" w:name="_heading=h.rwmikgbxmjza" w:colFirst="0" w:colLast="0"/>
      <w:bookmarkEnd w:id="72"/>
      <w:bookmarkStart w:id="73" w:name="_Toc16335"/>
      <w:r>
        <w:rPr>
          <w:rFonts w:ascii="Times New Roman" w:hAnsi="Times New Roman" w:eastAsia="Times New Roman" w:cs="Times New Roman"/>
          <w:b/>
          <w:i/>
          <w:color w:val="000000"/>
          <w:sz w:val="26"/>
          <w:szCs w:val="26"/>
          <w:rtl w:val="0"/>
        </w:rPr>
        <w:t>Usecase Diagram của Tra cứu nhà hàng</w:t>
      </w:r>
      <w:bookmarkEnd w:id="73"/>
    </w:p>
    <w:p>
      <w:pPr>
        <w:ind w:left="2880" w:firstLine="0"/>
      </w:pPr>
      <w:r>
        <w:drawing>
          <wp:inline distT="114300" distB="114300" distL="114300" distR="114300">
            <wp:extent cx="3267075" cy="1628775"/>
            <wp:effectExtent l="0" t="0" r="0" b="0"/>
            <wp:docPr id="239" name="image76.png"/>
            <wp:cNvGraphicFramePr/>
            <a:graphic xmlns:a="http://schemas.openxmlformats.org/drawingml/2006/main">
              <a:graphicData uri="http://schemas.openxmlformats.org/drawingml/2006/picture">
                <pic:pic xmlns:pic="http://schemas.openxmlformats.org/drawingml/2006/picture">
                  <pic:nvPicPr>
                    <pic:cNvPr id="239" name="image76.png"/>
                    <pic:cNvPicPr preferRelativeResize="0"/>
                  </pic:nvPicPr>
                  <pic:blipFill>
                    <a:blip r:embed="rId33"/>
                    <a:srcRect/>
                    <a:stretch>
                      <a:fillRect/>
                    </a:stretch>
                  </pic:blipFill>
                  <pic:spPr>
                    <a:xfrm>
                      <a:off x="0" y="0"/>
                      <a:ext cx="3267075" cy="162877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74" w:name="_heading=h.9cq7fryggdz" w:colFirst="0" w:colLast="0"/>
      <w:bookmarkEnd w:id="74"/>
      <w:bookmarkStart w:id="75" w:name="_Toc1358"/>
      <w:r>
        <w:rPr>
          <w:rFonts w:ascii="Times New Roman" w:hAnsi="Times New Roman" w:eastAsia="Times New Roman" w:cs="Times New Roman"/>
          <w:b/>
          <w:i/>
          <w:color w:val="000000"/>
          <w:sz w:val="26"/>
          <w:szCs w:val="26"/>
          <w:rtl w:val="0"/>
        </w:rPr>
        <w:t>Scenario của usecase Tra cứu nhà hàng</w:t>
      </w:r>
      <w:bookmarkEnd w:id="75"/>
    </w:p>
    <w:p>
      <w:pPr>
        <w:ind w:left="2160" w:firstLine="0"/>
        <w:rPr>
          <w:rFonts w:ascii="Times New Roman" w:hAnsi="Times New Roman" w:eastAsia="Times New Roman" w:cs="Times New Roman"/>
          <w:b/>
          <w:sz w:val="26"/>
          <w:szCs w:val="26"/>
        </w:rPr>
      </w:pPr>
      <w:r>
        <w:rPr>
          <w:rtl w:val="0"/>
        </w:rPr>
        <w:tab/>
      </w:r>
    </w:p>
    <w:tbl>
      <w:tblPr>
        <w:tblStyle w:val="54"/>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Tra cứu theo từ khóa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tra cứu theo tên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40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Tên nhà hàng đã có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87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tra cứu thành công: Hệ thống trả về cho người dùng cardview chứa thông tin về nhà hàng theo từ khóa tra cứu</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tra cứu không thành công: Giao diện trống và người dùng nhập lại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0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tra cứu.</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1. Hệ thống hiển thị cửa sổ cho người dùng nhập từ khóa  về </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nhập từ khóa theo tên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3. Hệ thống hiển thị card nhà hàng chứa thông tin chi nhánh nhà hàng như: địa chỉ, đáng giá, menu, book a table...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sai từ khóa. Những công việc sau được thực hiện:</w:t>
            </w:r>
          </w:p>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Hệ thống lưu ý người dùng nhập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Khi người dùng nhập lại từ khóa tên nhà hàng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76" w:name="_heading=h.e1kslcje1y4y" w:colFirst="0" w:colLast="0"/>
      <w:bookmarkEnd w:id="76"/>
      <w:bookmarkStart w:id="77" w:name="_Toc18428"/>
      <w:r>
        <w:rPr>
          <w:rFonts w:ascii="Times New Roman" w:hAnsi="Times New Roman" w:eastAsia="Times New Roman" w:cs="Times New Roman"/>
          <w:b/>
          <w:i/>
          <w:color w:val="000000"/>
          <w:sz w:val="26"/>
          <w:szCs w:val="26"/>
          <w:rtl w:val="0"/>
        </w:rPr>
        <w:t>Sequence Diagram của usecase Tra cứu nhà hàng</w:t>
      </w:r>
      <w:bookmarkEnd w:id="77"/>
    </w:p>
    <w:p>
      <w:pPr>
        <w:spacing w:before="240" w:after="240"/>
        <w:rPr>
          <w:rFonts w:ascii="Times New Roman" w:hAnsi="Times New Roman" w:eastAsia="Times New Roman" w:cs="Times New Roman"/>
          <w:b/>
          <w:i/>
          <w:color w:val="000000"/>
          <w:sz w:val="26"/>
          <w:szCs w:val="26"/>
        </w:rPr>
      </w:pPr>
      <w:r>
        <w:drawing>
          <wp:inline distT="114300" distB="114300" distL="114300" distR="114300">
            <wp:extent cx="5730875" cy="4343400"/>
            <wp:effectExtent l="0" t="0" r="0" b="0"/>
            <wp:docPr id="240" name="image73.png"/>
            <wp:cNvGraphicFramePr/>
            <a:graphic xmlns:a="http://schemas.openxmlformats.org/drawingml/2006/main">
              <a:graphicData uri="http://schemas.openxmlformats.org/drawingml/2006/picture">
                <pic:pic xmlns:pic="http://schemas.openxmlformats.org/drawingml/2006/picture">
                  <pic:nvPicPr>
                    <pic:cNvPr id="240" name="image73.png"/>
                    <pic:cNvPicPr preferRelativeResize="0"/>
                  </pic:nvPicPr>
                  <pic:blipFill>
                    <a:blip r:embed="rId34"/>
                    <a:srcRect/>
                    <a:stretch>
                      <a:fillRect/>
                    </a:stretch>
                  </pic:blipFill>
                  <pic:spPr>
                    <a:xfrm>
                      <a:off x="0" y="0"/>
                      <a:ext cx="5731200" cy="43434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78" w:name="_heading=h.iqm7rzo14p9p" w:colFirst="0" w:colLast="0"/>
      <w:bookmarkEnd w:id="78"/>
      <w:bookmarkStart w:id="79" w:name="_Toc21602"/>
      <w:r>
        <w:rPr>
          <w:rFonts w:ascii="Times New Roman" w:hAnsi="Times New Roman" w:eastAsia="Times New Roman" w:cs="Times New Roman"/>
          <w:b/>
          <w:i/>
          <w:color w:val="000000"/>
          <w:sz w:val="26"/>
          <w:szCs w:val="26"/>
          <w:rtl w:val="0"/>
        </w:rPr>
        <w:t>State Diagram của usecase Tra cứu nhà hàng</w:t>
      </w:r>
      <w:bookmarkEnd w:id="79"/>
    </w:p>
    <w:p>
      <w:pPr>
        <w:ind w:left="0" w:firstLine="0"/>
        <w:rPr>
          <w:rFonts w:ascii="Times New Roman" w:hAnsi="Times New Roman" w:eastAsia="Times New Roman" w:cs="Times New Roman"/>
          <w:b/>
          <w:i/>
          <w:color w:val="000000"/>
          <w:sz w:val="26"/>
          <w:szCs w:val="26"/>
        </w:rPr>
      </w:pPr>
      <w:r>
        <w:drawing>
          <wp:inline distT="114300" distB="114300" distL="114300" distR="114300">
            <wp:extent cx="4805045" cy="3096260"/>
            <wp:effectExtent l="0" t="0" r="0" b="0"/>
            <wp:docPr id="241" name="image70.png"/>
            <wp:cNvGraphicFramePr/>
            <a:graphic xmlns:a="http://schemas.openxmlformats.org/drawingml/2006/main">
              <a:graphicData uri="http://schemas.openxmlformats.org/drawingml/2006/picture">
                <pic:pic xmlns:pic="http://schemas.openxmlformats.org/drawingml/2006/picture">
                  <pic:nvPicPr>
                    <pic:cNvPr id="241" name="image70.png"/>
                    <pic:cNvPicPr preferRelativeResize="0"/>
                  </pic:nvPicPr>
                  <pic:blipFill>
                    <a:blip r:embed="rId35"/>
                    <a:srcRect/>
                    <a:stretch>
                      <a:fillRect/>
                    </a:stretch>
                  </pic:blipFill>
                  <pic:spPr>
                    <a:xfrm>
                      <a:off x="0" y="0"/>
                      <a:ext cx="4805363" cy="3096342"/>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80" w:name="_heading=h.416pd1m84jsv" w:colFirst="0" w:colLast="0"/>
      <w:bookmarkEnd w:id="80"/>
      <w:bookmarkStart w:id="81" w:name="_Toc18448"/>
      <w:r>
        <w:rPr>
          <w:rFonts w:ascii="Times New Roman" w:hAnsi="Times New Roman" w:eastAsia="Times New Roman" w:cs="Times New Roman"/>
          <w:b/>
          <w:i/>
          <w:color w:val="000000"/>
          <w:sz w:val="26"/>
          <w:szCs w:val="26"/>
          <w:rtl w:val="0"/>
        </w:rPr>
        <w:t>Test case của usecase Tra cứu nhà hàng</w:t>
      </w:r>
      <w:bookmarkEnd w:id="81"/>
    </w:p>
    <w:p>
      <w:pPr>
        <w:pStyle w:val="5"/>
        <w:widowControl w:val="0"/>
        <w:spacing w:line="240" w:lineRule="auto"/>
        <w:ind w:left="0" w:firstLine="0"/>
        <w:outlineLvl w:val="9"/>
      </w:pPr>
      <w:bookmarkStart w:id="82" w:name="_heading=h.41mghml" w:colFirst="0" w:colLast="0"/>
      <w:bookmarkEnd w:id="82"/>
      <w:r>
        <w:drawing>
          <wp:inline distT="114300" distB="114300" distL="114300" distR="114300">
            <wp:extent cx="5730875" cy="1765300"/>
            <wp:effectExtent l="0" t="0" r="0" b="0"/>
            <wp:docPr id="179" name="image12.png"/>
            <wp:cNvGraphicFramePr/>
            <a:graphic xmlns:a="http://schemas.openxmlformats.org/drawingml/2006/main">
              <a:graphicData uri="http://schemas.openxmlformats.org/drawingml/2006/picture">
                <pic:pic xmlns:pic="http://schemas.openxmlformats.org/drawingml/2006/picture">
                  <pic:nvPicPr>
                    <pic:cNvPr id="179" name="image12.png"/>
                    <pic:cNvPicPr preferRelativeResize="0"/>
                  </pic:nvPicPr>
                  <pic:blipFill>
                    <a:blip r:embed="rId36"/>
                    <a:srcRect/>
                    <a:stretch>
                      <a:fillRect/>
                    </a:stretch>
                  </pic:blipFill>
                  <pic:spPr>
                    <a:xfrm>
                      <a:off x="0" y="0"/>
                      <a:ext cx="5731200" cy="1765300"/>
                    </a:xfrm>
                    <a:prstGeom prst="rect">
                      <a:avLst/>
                    </a:prstGeom>
                  </pic:spPr>
                </pic:pic>
              </a:graphicData>
            </a:graphic>
          </wp:inline>
        </w:drawing>
      </w:r>
    </w:p>
    <w:p>
      <w:r>
        <w:drawing>
          <wp:inline distT="114300" distB="114300" distL="114300" distR="114300">
            <wp:extent cx="5730875" cy="2654300"/>
            <wp:effectExtent l="0" t="0" r="0" b="0"/>
            <wp:docPr id="181" name="image14.png"/>
            <wp:cNvGraphicFramePr/>
            <a:graphic xmlns:a="http://schemas.openxmlformats.org/drawingml/2006/main">
              <a:graphicData uri="http://schemas.openxmlformats.org/drawingml/2006/picture">
                <pic:pic xmlns:pic="http://schemas.openxmlformats.org/drawingml/2006/picture">
                  <pic:nvPicPr>
                    <pic:cNvPr id="181" name="image14.png"/>
                    <pic:cNvPicPr preferRelativeResize="0"/>
                  </pic:nvPicPr>
                  <pic:blipFill>
                    <a:blip r:embed="rId37"/>
                    <a:srcRect/>
                    <a:stretch>
                      <a:fillRect/>
                    </a:stretch>
                  </pic:blipFill>
                  <pic:spPr>
                    <a:xfrm>
                      <a:off x="0" y="0"/>
                      <a:ext cx="5731200" cy="2654300"/>
                    </a:xfrm>
                    <a:prstGeom prst="rect">
                      <a:avLst/>
                    </a:prstGeom>
                  </pic:spPr>
                </pic:pic>
              </a:graphicData>
            </a:graphic>
          </wp:inline>
        </w:drawing>
      </w:r>
    </w:p>
    <w:p/>
    <w:p>
      <w:pPr>
        <w:pStyle w:val="3"/>
        <w:numPr>
          <w:ilvl w:val="1"/>
          <w:numId w:val="1"/>
        </w:numPr>
        <w:spacing w:after="120"/>
        <w:ind w:left="2160" w:hanging="360"/>
        <w:rPr>
          <w:rFonts w:ascii="Times New Roman" w:hAnsi="Times New Roman" w:eastAsia="Times New Roman" w:cs="Times New Roman"/>
          <w:b/>
          <w:sz w:val="26"/>
          <w:szCs w:val="26"/>
        </w:rPr>
      </w:pPr>
      <w:bookmarkStart w:id="83" w:name="_heading=h.mwggazmyfxq0" w:colFirst="0" w:colLast="0"/>
      <w:bookmarkEnd w:id="83"/>
      <w:bookmarkStart w:id="84" w:name="_Toc8148"/>
      <w:r>
        <w:rPr>
          <w:rFonts w:ascii="Times New Roman" w:hAnsi="Times New Roman" w:eastAsia="Times New Roman" w:cs="Times New Roman"/>
          <w:b/>
          <w:sz w:val="28"/>
          <w:szCs w:val="28"/>
          <w:rtl w:val="0"/>
        </w:rPr>
        <w:t>Usecase 5: Đặt bàn</w:t>
      </w:r>
      <w:bookmarkEnd w:id="84"/>
    </w:p>
    <w:p>
      <w:pPr>
        <w:pStyle w:val="4"/>
        <w:widowControl w:val="0"/>
        <w:numPr>
          <w:ilvl w:val="2"/>
          <w:numId w:val="1"/>
        </w:numPr>
        <w:spacing w:before="120" w:line="240" w:lineRule="auto"/>
        <w:ind w:left="2880" w:hanging="360"/>
        <w:rPr>
          <w:b/>
          <w:i/>
          <w:color w:val="000000"/>
        </w:rPr>
      </w:pPr>
      <w:bookmarkStart w:id="85" w:name="_heading=h.vx1227" w:colFirst="0" w:colLast="0"/>
      <w:bookmarkEnd w:id="85"/>
      <w:bookmarkStart w:id="86" w:name="_Toc18382"/>
      <w:r>
        <w:rPr>
          <w:rFonts w:ascii="Times New Roman" w:hAnsi="Times New Roman" w:eastAsia="Times New Roman" w:cs="Times New Roman"/>
          <w:b/>
          <w:i/>
          <w:color w:val="000000"/>
          <w:sz w:val="26"/>
          <w:szCs w:val="26"/>
          <w:rtl w:val="0"/>
        </w:rPr>
        <w:t>Mô hình MVC</w:t>
      </w:r>
      <w:bookmarkEnd w:id="86"/>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451100"/>
            <wp:effectExtent l="0" t="0" r="0" b="0"/>
            <wp:docPr id="182" name="image15.png"/>
            <wp:cNvGraphicFramePr/>
            <a:graphic xmlns:a="http://schemas.openxmlformats.org/drawingml/2006/main">
              <a:graphicData uri="http://schemas.openxmlformats.org/drawingml/2006/picture">
                <pic:pic xmlns:pic="http://schemas.openxmlformats.org/drawingml/2006/picture">
                  <pic:nvPicPr>
                    <pic:cNvPr id="182" name="image15.png"/>
                    <pic:cNvPicPr preferRelativeResize="0"/>
                  </pic:nvPicPr>
                  <pic:blipFill>
                    <a:blip r:embed="rId38"/>
                    <a:srcRect/>
                    <a:stretch>
                      <a:fillRect/>
                    </a:stretch>
                  </pic:blipFill>
                  <pic:spPr>
                    <a:xfrm>
                      <a:off x="0" y="0"/>
                      <a:ext cx="5731200" cy="2451100"/>
                    </a:xfrm>
                    <a:prstGeom prst="rect">
                      <a:avLst/>
                    </a:prstGeom>
                  </pic:spPr>
                </pic:pic>
              </a:graphicData>
            </a:graphic>
          </wp:inline>
        </w:drawing>
      </w:r>
      <w:r>
        <w:br w:type="page"/>
      </w:r>
    </w:p>
    <w:p>
      <w:pPr>
        <w:pStyle w:val="4"/>
        <w:widowControl w:val="0"/>
        <w:numPr>
          <w:ilvl w:val="2"/>
          <w:numId w:val="1"/>
        </w:numPr>
        <w:spacing w:line="240" w:lineRule="auto"/>
        <w:ind w:left="2880" w:hanging="360"/>
        <w:rPr>
          <w:b/>
          <w:i/>
          <w:color w:val="000000"/>
        </w:rPr>
      </w:pPr>
      <w:bookmarkStart w:id="87" w:name="_heading=h.mf6mjrppkg3h" w:colFirst="0" w:colLast="0"/>
      <w:bookmarkEnd w:id="87"/>
      <w:bookmarkStart w:id="88" w:name="_Toc11007"/>
      <w:r>
        <w:rPr>
          <w:rFonts w:ascii="Times New Roman" w:hAnsi="Times New Roman" w:eastAsia="Times New Roman" w:cs="Times New Roman"/>
          <w:b/>
          <w:i/>
          <w:color w:val="000000"/>
          <w:sz w:val="26"/>
          <w:szCs w:val="26"/>
          <w:rtl w:val="0"/>
        </w:rPr>
        <w:t>Usecase Diagram của Đặt bàn nhà hàng</w:t>
      </w:r>
      <w:bookmarkEnd w:id="88"/>
    </w:p>
    <w:p>
      <w:pPr>
        <w:ind w:left="2880" w:firstLine="0"/>
      </w:pPr>
      <w:r>
        <w:drawing>
          <wp:inline distT="114300" distB="114300" distL="114300" distR="114300">
            <wp:extent cx="3352800" cy="1562100"/>
            <wp:effectExtent l="0" t="0" r="0" b="0"/>
            <wp:docPr id="183" name="image16.png"/>
            <wp:cNvGraphicFramePr/>
            <a:graphic xmlns:a="http://schemas.openxmlformats.org/drawingml/2006/main">
              <a:graphicData uri="http://schemas.openxmlformats.org/drawingml/2006/picture">
                <pic:pic xmlns:pic="http://schemas.openxmlformats.org/drawingml/2006/picture">
                  <pic:nvPicPr>
                    <pic:cNvPr id="183" name="image16.png"/>
                    <pic:cNvPicPr preferRelativeResize="0"/>
                  </pic:nvPicPr>
                  <pic:blipFill>
                    <a:blip r:embed="rId39"/>
                    <a:srcRect/>
                    <a:stretch>
                      <a:fillRect/>
                    </a:stretch>
                  </pic:blipFill>
                  <pic:spPr>
                    <a:xfrm>
                      <a:off x="0" y="0"/>
                      <a:ext cx="3352800" cy="15621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89" w:name="_heading=h.jsap87iegjje" w:colFirst="0" w:colLast="0"/>
      <w:bookmarkEnd w:id="89"/>
      <w:bookmarkStart w:id="90" w:name="_Toc30014"/>
      <w:r>
        <w:rPr>
          <w:rFonts w:ascii="Times New Roman" w:hAnsi="Times New Roman" w:eastAsia="Times New Roman" w:cs="Times New Roman"/>
          <w:b/>
          <w:i/>
          <w:color w:val="000000"/>
          <w:sz w:val="26"/>
          <w:szCs w:val="26"/>
          <w:rtl w:val="0"/>
        </w:rPr>
        <w:t>Scenario của usecase Đặt bàn nhà hàng</w:t>
      </w:r>
      <w:bookmarkEnd w:id="90"/>
    </w:p>
    <w:p>
      <w:pPr>
        <w:ind w:left="2160" w:firstLine="0"/>
        <w:rPr>
          <w:rFonts w:ascii="Times New Roman" w:hAnsi="Times New Roman" w:eastAsia="Times New Roman" w:cs="Times New Roman"/>
          <w:b/>
          <w:sz w:val="26"/>
          <w:szCs w:val="26"/>
        </w:rPr>
      </w:pPr>
      <w:r>
        <w:rPr>
          <w:rtl w:val="0"/>
        </w:rPr>
        <w:tab/>
      </w:r>
    </w:p>
    <w:tbl>
      <w:tblPr>
        <w:tblStyle w:val="55"/>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Đặt bàn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đặt bàn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Địa chỉ chi nhánh nhà hàng, tên nhà hàng đã có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đặt bàn thành công: Hệ thống trả về cho người dùng các thông tin về nhà hàng đã đặt</w:t>
            </w:r>
          </w:p>
          <w:p>
            <w:pPr>
              <w:rPr>
                <w:rFonts w:ascii="Times New Roman" w:hAnsi="Times New Roman" w:eastAsia="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57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chi tiết nhà hàng cho người dùng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tên, chi nhánh nhà hàng, đánh giá, giờ mở cửa, menu,… để người dùng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Người dùng tiến hành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nhấn nút “Book Your Table” để đặt bàn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Người dùng chọn nơi để dùng bữa, chọn số người đến nhà hàng, nhập số ghế.</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7. Người dùng nhấn nút “Submit”</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8. Hệ thống xác thực tên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9. Hệ thống hiển thị thông tin về tên nhà hàng, nơi ngồi, số người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01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chọn sai hoặc chọn những chức năng chưa hoàn thiện.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chi nhánh nhà hàng, ưu đãi, bàn ăn... không tồn tại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tra cứu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mã hoặc tên chi nhánh nhà hàng, ưu đãi, bàn ăn...,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91" w:name="_heading=h.84ne4q9ncpu9" w:colFirst="0" w:colLast="0"/>
      <w:bookmarkEnd w:id="91"/>
      <w:bookmarkStart w:id="92" w:name="_Toc27516"/>
      <w:r>
        <w:rPr>
          <w:rFonts w:ascii="Times New Roman" w:hAnsi="Times New Roman" w:eastAsia="Times New Roman" w:cs="Times New Roman"/>
          <w:b/>
          <w:i/>
          <w:color w:val="000000"/>
          <w:sz w:val="26"/>
          <w:szCs w:val="26"/>
          <w:rtl w:val="0"/>
        </w:rPr>
        <w:t>Sequence Diagram của usecase Đặt bàn nhà hàng</w:t>
      </w:r>
      <w:bookmarkEnd w:id="92"/>
    </w:p>
    <w:p>
      <w:pPr>
        <w:rPr>
          <w:rFonts w:ascii="Times New Roman" w:hAnsi="Times New Roman" w:eastAsia="Times New Roman" w:cs="Times New Roman"/>
          <w:b/>
          <w:i/>
          <w:color w:val="000000"/>
          <w:sz w:val="26"/>
          <w:szCs w:val="26"/>
        </w:rPr>
      </w:pPr>
      <w:r>
        <w:drawing>
          <wp:inline distT="114300" distB="114300" distL="114300" distR="114300">
            <wp:extent cx="5730875" cy="3441700"/>
            <wp:effectExtent l="0" t="0" r="0" b="0"/>
            <wp:docPr id="184" name="image17.png"/>
            <wp:cNvGraphicFramePr/>
            <a:graphic xmlns:a="http://schemas.openxmlformats.org/drawingml/2006/main">
              <a:graphicData uri="http://schemas.openxmlformats.org/drawingml/2006/picture">
                <pic:pic xmlns:pic="http://schemas.openxmlformats.org/drawingml/2006/picture">
                  <pic:nvPicPr>
                    <pic:cNvPr id="184" name="image17.png"/>
                    <pic:cNvPicPr preferRelativeResize="0"/>
                  </pic:nvPicPr>
                  <pic:blipFill>
                    <a:blip r:embed="rId40"/>
                    <a:srcRect/>
                    <a:stretch>
                      <a:fillRect/>
                    </a:stretch>
                  </pic:blipFill>
                  <pic:spPr>
                    <a:xfrm>
                      <a:off x="0" y="0"/>
                      <a:ext cx="5731200" cy="34417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93" w:name="_heading=h.l8ql9cvrsfc8" w:colFirst="0" w:colLast="0"/>
      <w:bookmarkEnd w:id="93"/>
      <w:bookmarkStart w:id="94" w:name="_Toc14463"/>
      <w:r>
        <w:rPr>
          <w:rFonts w:ascii="Times New Roman" w:hAnsi="Times New Roman" w:eastAsia="Times New Roman" w:cs="Times New Roman"/>
          <w:b/>
          <w:i/>
          <w:color w:val="000000"/>
          <w:sz w:val="26"/>
          <w:szCs w:val="26"/>
          <w:rtl w:val="0"/>
        </w:rPr>
        <w:t>State Diagram của usecase Đặt bàn nhà hàng</w:t>
      </w:r>
      <w:bookmarkEnd w:id="94"/>
    </w:p>
    <w:p>
      <w:pPr>
        <w:pStyle w:val="5"/>
        <w:widowControl w:val="0"/>
        <w:spacing w:line="240" w:lineRule="auto"/>
        <w:ind w:left="0" w:firstLine="0"/>
        <w:outlineLvl w:val="9"/>
        <w:rPr>
          <w:rFonts w:ascii="Times New Roman" w:hAnsi="Times New Roman" w:eastAsia="Times New Roman" w:cs="Times New Roman"/>
          <w:b/>
          <w:i/>
          <w:color w:val="000000"/>
          <w:sz w:val="26"/>
          <w:szCs w:val="26"/>
        </w:rPr>
      </w:pPr>
      <w:bookmarkStart w:id="95" w:name="_heading=h.2u6wntf" w:colFirst="0" w:colLast="0"/>
      <w:bookmarkEnd w:id="95"/>
      <w:r>
        <w:drawing>
          <wp:inline distT="114300" distB="114300" distL="114300" distR="114300">
            <wp:extent cx="5730875" cy="2590800"/>
            <wp:effectExtent l="0" t="0" r="0" b="0"/>
            <wp:docPr id="185" name="image18.png"/>
            <wp:cNvGraphicFramePr/>
            <a:graphic xmlns:a="http://schemas.openxmlformats.org/drawingml/2006/main">
              <a:graphicData uri="http://schemas.openxmlformats.org/drawingml/2006/picture">
                <pic:pic xmlns:pic="http://schemas.openxmlformats.org/drawingml/2006/picture">
                  <pic:nvPicPr>
                    <pic:cNvPr id="185" name="image18.png"/>
                    <pic:cNvPicPr preferRelativeResize="0"/>
                  </pic:nvPicPr>
                  <pic:blipFill>
                    <a:blip r:embed="rId41"/>
                    <a:srcRect/>
                    <a:stretch>
                      <a:fillRect/>
                    </a:stretch>
                  </pic:blipFill>
                  <pic:spPr>
                    <a:xfrm>
                      <a:off x="0" y="0"/>
                      <a:ext cx="5731200" cy="2590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96" w:name="_heading=h.96j4orlj42s" w:colFirst="0" w:colLast="0"/>
      <w:bookmarkEnd w:id="96"/>
      <w:bookmarkStart w:id="97" w:name="_Toc30258"/>
      <w:r>
        <w:rPr>
          <w:rFonts w:ascii="Times New Roman" w:hAnsi="Times New Roman" w:eastAsia="Times New Roman" w:cs="Times New Roman"/>
          <w:b/>
          <w:i/>
          <w:color w:val="000000"/>
          <w:sz w:val="26"/>
          <w:szCs w:val="26"/>
          <w:rtl w:val="0"/>
        </w:rPr>
        <w:t>Test case của usecase Đặt bàn nhà hàng</w:t>
      </w:r>
      <w:bookmarkEnd w:id="97"/>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730875" cy="2298700"/>
            <wp:effectExtent l="0" t="0" r="0" b="0"/>
            <wp:docPr id="186" name="image20.png"/>
            <wp:cNvGraphicFramePr/>
            <a:graphic xmlns:a="http://schemas.openxmlformats.org/drawingml/2006/main">
              <a:graphicData uri="http://schemas.openxmlformats.org/drawingml/2006/picture">
                <pic:pic xmlns:pic="http://schemas.openxmlformats.org/drawingml/2006/picture">
                  <pic:nvPicPr>
                    <pic:cNvPr id="186" name="image20.png"/>
                    <pic:cNvPicPr preferRelativeResize="0"/>
                  </pic:nvPicPr>
                  <pic:blipFill>
                    <a:blip r:embed="rId42"/>
                    <a:srcRect/>
                    <a:stretch>
                      <a:fillRect/>
                    </a:stretch>
                  </pic:blipFill>
                  <pic:spPr>
                    <a:xfrm>
                      <a:off x="0" y="0"/>
                      <a:ext cx="5731200" cy="2298700"/>
                    </a:xfrm>
                    <a:prstGeom prst="rect">
                      <a:avLst/>
                    </a:prstGeom>
                  </pic:spPr>
                </pic:pic>
              </a:graphicData>
            </a:graphic>
          </wp:inline>
        </w:drawing>
      </w:r>
    </w:p>
    <w:p>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5730875" cy="2882900"/>
            <wp:effectExtent l="0" t="0" r="0" b="0"/>
            <wp:docPr id="187" name="image21.png"/>
            <wp:cNvGraphicFramePr/>
            <a:graphic xmlns:a="http://schemas.openxmlformats.org/drawingml/2006/main">
              <a:graphicData uri="http://schemas.openxmlformats.org/drawingml/2006/picture">
                <pic:pic xmlns:pic="http://schemas.openxmlformats.org/drawingml/2006/picture">
                  <pic:nvPicPr>
                    <pic:cNvPr id="187" name="image21.png"/>
                    <pic:cNvPicPr preferRelativeResize="0"/>
                  </pic:nvPicPr>
                  <pic:blipFill>
                    <a:blip r:embed="rId43"/>
                    <a:srcRect/>
                    <a:stretch>
                      <a:fillRect/>
                    </a:stretch>
                  </pic:blipFill>
                  <pic:spPr>
                    <a:xfrm>
                      <a:off x="0" y="0"/>
                      <a:ext cx="5731200" cy="2882900"/>
                    </a:xfrm>
                    <a:prstGeom prst="rect">
                      <a:avLst/>
                    </a:prstGeom>
                  </pic:spPr>
                </pic:pic>
              </a:graphicData>
            </a:graphic>
          </wp:inline>
        </w:drawing>
      </w:r>
    </w:p>
    <w:p>
      <w:pPr>
        <w:pStyle w:val="3"/>
        <w:numPr>
          <w:ilvl w:val="1"/>
          <w:numId w:val="1"/>
        </w:numPr>
        <w:spacing w:after="120"/>
        <w:ind w:left="2160" w:hanging="360"/>
        <w:rPr>
          <w:rFonts w:ascii="Times New Roman" w:hAnsi="Times New Roman" w:eastAsia="Times New Roman" w:cs="Times New Roman"/>
          <w:b/>
          <w:sz w:val="26"/>
          <w:szCs w:val="26"/>
        </w:rPr>
      </w:pPr>
      <w:bookmarkStart w:id="98" w:name="_heading=h.yw4pk2jbrkoq" w:colFirst="0" w:colLast="0"/>
      <w:bookmarkEnd w:id="98"/>
      <w:bookmarkStart w:id="99" w:name="_Toc29461"/>
      <w:r>
        <w:rPr>
          <w:rFonts w:ascii="Times New Roman" w:hAnsi="Times New Roman" w:eastAsia="Times New Roman" w:cs="Times New Roman"/>
          <w:b/>
          <w:sz w:val="26"/>
          <w:szCs w:val="26"/>
          <w:rtl w:val="0"/>
        </w:rPr>
        <w:t>Usecase 6: Đánh giá</w:t>
      </w:r>
      <w:bookmarkEnd w:id="99"/>
    </w:p>
    <w:p>
      <w:pPr>
        <w:pStyle w:val="4"/>
        <w:widowControl w:val="0"/>
        <w:numPr>
          <w:ilvl w:val="2"/>
          <w:numId w:val="1"/>
        </w:numPr>
        <w:spacing w:before="120" w:line="240" w:lineRule="auto"/>
        <w:ind w:left="2880" w:hanging="360"/>
        <w:rPr>
          <w:b/>
          <w:i/>
          <w:color w:val="000000"/>
        </w:rPr>
      </w:pPr>
      <w:bookmarkStart w:id="100" w:name="_heading=h.28h4qwu" w:colFirst="0" w:colLast="0"/>
      <w:bookmarkEnd w:id="100"/>
      <w:bookmarkStart w:id="101" w:name="_Toc11747"/>
      <w:r>
        <w:rPr>
          <w:rFonts w:ascii="Times New Roman" w:hAnsi="Times New Roman" w:eastAsia="Times New Roman" w:cs="Times New Roman"/>
          <w:b/>
          <w:i/>
          <w:color w:val="000000"/>
          <w:sz w:val="26"/>
          <w:szCs w:val="26"/>
          <w:rtl w:val="0"/>
        </w:rPr>
        <w:t>Mô hình MVC</w:t>
      </w:r>
      <w:bookmarkEnd w:id="101"/>
    </w:p>
    <w:p>
      <w:pPr>
        <w:pStyle w:val="3"/>
        <w:spacing w:after="240"/>
        <w:outlineLvl w:val="9"/>
        <w:rPr>
          <w:rFonts w:ascii="Times New Roman" w:hAnsi="Times New Roman" w:eastAsia="Times New Roman" w:cs="Times New Roman"/>
          <w:b/>
          <w:i/>
          <w:color w:val="000000"/>
          <w:sz w:val="26"/>
          <w:szCs w:val="26"/>
        </w:rPr>
      </w:pPr>
      <w:bookmarkStart w:id="102" w:name="_heading=h.nmf14n" w:colFirst="0" w:colLast="0"/>
      <w:bookmarkEnd w:id="102"/>
      <w:bookmarkStart w:id="103" w:name="_Toc11977"/>
      <w:r>
        <w:rPr>
          <w:rFonts w:ascii="Times New Roman" w:hAnsi="Times New Roman" w:eastAsia="Times New Roman" w:cs="Times New Roman"/>
          <w:b/>
          <w:sz w:val="26"/>
          <w:szCs w:val="26"/>
        </w:rPr>
        <w:drawing>
          <wp:inline distT="114300" distB="114300" distL="114300" distR="114300">
            <wp:extent cx="5730875" cy="2603500"/>
            <wp:effectExtent l="0" t="0" r="0" b="0"/>
            <wp:docPr id="188" name="image22.png"/>
            <wp:cNvGraphicFramePr/>
            <a:graphic xmlns:a="http://schemas.openxmlformats.org/drawingml/2006/main">
              <a:graphicData uri="http://schemas.openxmlformats.org/drawingml/2006/picture">
                <pic:pic xmlns:pic="http://schemas.openxmlformats.org/drawingml/2006/picture">
                  <pic:nvPicPr>
                    <pic:cNvPr id="188" name="image22.png"/>
                    <pic:cNvPicPr preferRelativeResize="0"/>
                  </pic:nvPicPr>
                  <pic:blipFill>
                    <a:blip r:embed="rId44"/>
                    <a:srcRect/>
                    <a:stretch>
                      <a:fillRect/>
                    </a:stretch>
                  </pic:blipFill>
                  <pic:spPr>
                    <a:xfrm>
                      <a:off x="0" y="0"/>
                      <a:ext cx="5731200" cy="2603500"/>
                    </a:xfrm>
                    <a:prstGeom prst="rect">
                      <a:avLst/>
                    </a:prstGeom>
                  </pic:spPr>
                </pic:pic>
              </a:graphicData>
            </a:graphic>
          </wp:inline>
        </w:drawing>
      </w:r>
      <w:bookmarkEnd w:id="103"/>
    </w:p>
    <w:p>
      <w:pPr>
        <w:pStyle w:val="4"/>
        <w:widowControl w:val="0"/>
        <w:numPr>
          <w:ilvl w:val="2"/>
          <w:numId w:val="1"/>
        </w:numPr>
        <w:spacing w:line="240" w:lineRule="auto"/>
        <w:ind w:left="2880" w:hanging="360"/>
        <w:rPr>
          <w:b/>
          <w:i/>
          <w:color w:val="000000"/>
        </w:rPr>
      </w:pPr>
      <w:bookmarkStart w:id="104" w:name="_heading=h.iijhivvy2q1f" w:colFirst="0" w:colLast="0"/>
      <w:bookmarkEnd w:id="104"/>
      <w:bookmarkStart w:id="105" w:name="_Toc1818"/>
      <w:r>
        <w:rPr>
          <w:rFonts w:ascii="Times New Roman" w:hAnsi="Times New Roman" w:eastAsia="Times New Roman" w:cs="Times New Roman"/>
          <w:b/>
          <w:i/>
          <w:color w:val="000000"/>
          <w:sz w:val="26"/>
          <w:szCs w:val="26"/>
          <w:rtl w:val="0"/>
        </w:rPr>
        <w:t>Usecase Diagram của Đánh giá nhà hàng</w:t>
      </w:r>
      <w:bookmarkEnd w:id="105"/>
    </w:p>
    <w:p>
      <w:pPr>
        <w:ind w:left="2880" w:firstLine="0"/>
      </w:pPr>
      <w:r>
        <w:drawing>
          <wp:inline distT="114300" distB="114300" distL="114300" distR="114300">
            <wp:extent cx="3038475" cy="1466850"/>
            <wp:effectExtent l="0" t="0" r="0" b="0"/>
            <wp:docPr id="189" name="image19.png"/>
            <wp:cNvGraphicFramePr/>
            <a:graphic xmlns:a="http://schemas.openxmlformats.org/drawingml/2006/main">
              <a:graphicData uri="http://schemas.openxmlformats.org/drawingml/2006/picture">
                <pic:pic xmlns:pic="http://schemas.openxmlformats.org/drawingml/2006/picture">
                  <pic:nvPicPr>
                    <pic:cNvPr id="189" name="image19.png"/>
                    <pic:cNvPicPr preferRelativeResize="0"/>
                  </pic:nvPicPr>
                  <pic:blipFill>
                    <a:blip r:embed="rId45"/>
                    <a:srcRect/>
                    <a:stretch>
                      <a:fillRect/>
                    </a:stretch>
                  </pic:blipFill>
                  <pic:spPr>
                    <a:xfrm>
                      <a:off x="0" y="0"/>
                      <a:ext cx="3038475" cy="146685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06" w:name="_heading=h.8q04t3qqen0o" w:colFirst="0" w:colLast="0"/>
      <w:bookmarkEnd w:id="106"/>
      <w:bookmarkStart w:id="107" w:name="_Toc24653"/>
      <w:r>
        <w:rPr>
          <w:rFonts w:ascii="Times New Roman" w:hAnsi="Times New Roman" w:eastAsia="Times New Roman" w:cs="Times New Roman"/>
          <w:b/>
          <w:i/>
          <w:color w:val="000000"/>
          <w:sz w:val="26"/>
          <w:szCs w:val="26"/>
          <w:rtl w:val="0"/>
        </w:rPr>
        <w:t>Scenario của usecase Đánh giá nhà hàng</w:t>
      </w:r>
      <w:bookmarkEnd w:id="107"/>
    </w:p>
    <w:p/>
    <w:p>
      <w:pPr>
        <w:ind w:left="0" w:firstLine="0"/>
        <w:rPr>
          <w:rFonts w:ascii="Times New Roman" w:hAnsi="Times New Roman" w:eastAsia="Times New Roman" w:cs="Times New Roman"/>
          <w:b/>
          <w:sz w:val="26"/>
          <w:szCs w:val="26"/>
        </w:rPr>
      </w:pPr>
      <w:r>
        <w:rPr>
          <w:rtl w:val="0"/>
        </w:rPr>
        <w:tab/>
      </w:r>
    </w:p>
    <w:tbl>
      <w:tblPr>
        <w:tblStyle w:val="56"/>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Đánh giá</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để lại đánh giá cho nhà hàng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đăng nhập trên phiên bản hiện tại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4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đánh giá thành công: Hệ thống hiển thị đánh giá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Flow of events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đánh giá.</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đánh giá.</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tiến hành đánh giá cho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Người dùng chọn Rate now để đăng tải đánh giá của mình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 Hệ thống hiển thị đánh giá nhà hàng của khách hàng và các khách hàng khác</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4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08" w:name="_heading=h.u1k3jw4lw7b8" w:colFirst="0" w:colLast="0"/>
      <w:bookmarkEnd w:id="108"/>
      <w:bookmarkStart w:id="109" w:name="_Toc5295"/>
      <w:r>
        <w:rPr>
          <w:rFonts w:ascii="Times New Roman" w:hAnsi="Times New Roman" w:eastAsia="Times New Roman" w:cs="Times New Roman"/>
          <w:b/>
          <w:i/>
          <w:color w:val="000000"/>
          <w:sz w:val="26"/>
          <w:szCs w:val="26"/>
          <w:rtl w:val="0"/>
        </w:rPr>
        <w:t>Sequence Diagram của usecase Đánh giá nhà hàng</w:t>
      </w:r>
      <w:bookmarkEnd w:id="109"/>
    </w:p>
    <w:p>
      <w:pPr>
        <w:rPr>
          <w:rFonts w:ascii="Times New Roman" w:hAnsi="Times New Roman" w:eastAsia="Times New Roman" w:cs="Times New Roman"/>
          <w:b/>
          <w:i/>
          <w:color w:val="000000"/>
          <w:sz w:val="26"/>
          <w:szCs w:val="26"/>
        </w:rPr>
      </w:pPr>
      <w:r>
        <w:drawing>
          <wp:inline distT="114300" distB="114300" distL="114300" distR="114300">
            <wp:extent cx="5730875" cy="2844800"/>
            <wp:effectExtent l="0" t="0" r="0" b="0"/>
            <wp:docPr id="167" name="image2.png"/>
            <wp:cNvGraphicFramePr/>
            <a:graphic xmlns:a="http://schemas.openxmlformats.org/drawingml/2006/main">
              <a:graphicData uri="http://schemas.openxmlformats.org/drawingml/2006/picture">
                <pic:pic xmlns:pic="http://schemas.openxmlformats.org/drawingml/2006/picture">
                  <pic:nvPicPr>
                    <pic:cNvPr id="167" name="image2.png"/>
                    <pic:cNvPicPr preferRelativeResize="0"/>
                  </pic:nvPicPr>
                  <pic:blipFill>
                    <a:blip r:embed="rId46"/>
                    <a:srcRect/>
                    <a:stretch>
                      <a:fillRect/>
                    </a:stretch>
                  </pic:blipFill>
                  <pic:spPr>
                    <a:xfrm>
                      <a:off x="0" y="0"/>
                      <a:ext cx="5731200" cy="2844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0" w:name="_heading=h.ee75oectxi67" w:colFirst="0" w:colLast="0"/>
      <w:bookmarkEnd w:id="110"/>
      <w:bookmarkStart w:id="111" w:name="_Toc17478"/>
      <w:r>
        <w:rPr>
          <w:rFonts w:ascii="Times New Roman" w:hAnsi="Times New Roman" w:eastAsia="Times New Roman" w:cs="Times New Roman"/>
          <w:b/>
          <w:i/>
          <w:color w:val="000000"/>
          <w:sz w:val="26"/>
          <w:szCs w:val="26"/>
          <w:rtl w:val="0"/>
        </w:rPr>
        <w:t>State Diagram của usecase Đánh giá nhà hàng</w:t>
      </w:r>
      <w:bookmarkEnd w:id="111"/>
    </w:p>
    <w:p>
      <w:pPr>
        <w:rPr>
          <w:rFonts w:ascii="Times New Roman" w:hAnsi="Times New Roman" w:eastAsia="Times New Roman" w:cs="Times New Roman"/>
          <w:b/>
          <w:i/>
          <w:color w:val="000000"/>
          <w:sz w:val="26"/>
          <w:szCs w:val="26"/>
        </w:rPr>
      </w:pPr>
      <w:r>
        <w:drawing>
          <wp:inline distT="114300" distB="114300" distL="114300" distR="114300">
            <wp:extent cx="4938395" cy="3190875"/>
            <wp:effectExtent l="0" t="0" r="0" b="0"/>
            <wp:docPr id="168" name="image1.png"/>
            <wp:cNvGraphicFramePr/>
            <a:graphic xmlns:a="http://schemas.openxmlformats.org/drawingml/2006/main">
              <a:graphicData uri="http://schemas.openxmlformats.org/drawingml/2006/picture">
                <pic:pic xmlns:pic="http://schemas.openxmlformats.org/drawingml/2006/picture">
                  <pic:nvPicPr>
                    <pic:cNvPr id="168" name="image1.png"/>
                    <pic:cNvPicPr preferRelativeResize="0"/>
                  </pic:nvPicPr>
                  <pic:blipFill>
                    <a:blip r:embed="rId47"/>
                    <a:srcRect/>
                    <a:stretch>
                      <a:fillRect/>
                    </a:stretch>
                  </pic:blipFill>
                  <pic:spPr>
                    <a:xfrm>
                      <a:off x="0" y="0"/>
                      <a:ext cx="4938713" cy="3191294"/>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2" w:name="_heading=h.y5vuh8al9h0p" w:colFirst="0" w:colLast="0"/>
      <w:bookmarkEnd w:id="112"/>
      <w:bookmarkStart w:id="113" w:name="_Toc26936"/>
      <w:r>
        <w:rPr>
          <w:rFonts w:ascii="Times New Roman" w:hAnsi="Times New Roman" w:eastAsia="Times New Roman" w:cs="Times New Roman"/>
          <w:b/>
          <w:i/>
          <w:color w:val="000000"/>
          <w:sz w:val="26"/>
          <w:szCs w:val="26"/>
          <w:rtl w:val="0"/>
        </w:rPr>
        <w:t>Test case của usecase Đánh giá nhà hàng</w:t>
      </w:r>
      <w:bookmarkEnd w:id="113"/>
    </w:p>
    <w:p>
      <w:pPr>
        <w:pStyle w:val="5"/>
        <w:widowControl w:val="0"/>
        <w:spacing w:line="240" w:lineRule="auto"/>
        <w:ind w:left="0" w:firstLine="0"/>
        <w:outlineLvl w:val="9"/>
      </w:pPr>
      <w:bookmarkStart w:id="114" w:name="_heading=h.111kx3o" w:colFirst="0" w:colLast="0"/>
      <w:bookmarkEnd w:id="114"/>
      <w:r>
        <w:drawing>
          <wp:inline distT="114300" distB="114300" distL="114300" distR="114300">
            <wp:extent cx="5730875" cy="2133600"/>
            <wp:effectExtent l="0" t="0" r="0" b="0"/>
            <wp:docPr id="169" name="image4.png"/>
            <wp:cNvGraphicFramePr/>
            <a:graphic xmlns:a="http://schemas.openxmlformats.org/drawingml/2006/main">
              <a:graphicData uri="http://schemas.openxmlformats.org/drawingml/2006/picture">
                <pic:pic xmlns:pic="http://schemas.openxmlformats.org/drawingml/2006/picture">
                  <pic:nvPicPr>
                    <pic:cNvPr id="169" name="image4.png"/>
                    <pic:cNvPicPr preferRelativeResize="0"/>
                  </pic:nvPicPr>
                  <pic:blipFill>
                    <a:blip r:embed="rId48"/>
                    <a:srcRect/>
                    <a:stretch>
                      <a:fillRect/>
                    </a:stretch>
                  </pic:blipFill>
                  <pic:spPr>
                    <a:xfrm>
                      <a:off x="0" y="0"/>
                      <a:ext cx="5731200" cy="2133600"/>
                    </a:xfrm>
                    <a:prstGeom prst="rect">
                      <a:avLst/>
                    </a:prstGeom>
                  </pic:spPr>
                </pic:pic>
              </a:graphicData>
            </a:graphic>
          </wp:inline>
        </w:drawing>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984500"/>
            <wp:effectExtent l="0" t="0" r="0" b="0"/>
            <wp:docPr id="170" name="image3.png"/>
            <wp:cNvGraphicFramePr/>
            <a:graphic xmlns:a="http://schemas.openxmlformats.org/drawingml/2006/main">
              <a:graphicData uri="http://schemas.openxmlformats.org/drawingml/2006/picture">
                <pic:pic xmlns:pic="http://schemas.openxmlformats.org/drawingml/2006/picture">
                  <pic:nvPicPr>
                    <pic:cNvPr id="170" name="image3.png"/>
                    <pic:cNvPicPr preferRelativeResize="0"/>
                  </pic:nvPicPr>
                  <pic:blipFill>
                    <a:blip r:embed="rId49"/>
                    <a:srcRect/>
                    <a:stretch>
                      <a:fillRect/>
                    </a:stretch>
                  </pic:blipFill>
                  <pic:spPr>
                    <a:xfrm>
                      <a:off x="0" y="0"/>
                      <a:ext cx="5731200" cy="2984500"/>
                    </a:xfrm>
                    <a:prstGeom prst="rect">
                      <a:avLst/>
                    </a:prstGeom>
                  </pic:spPr>
                </pic:pic>
              </a:graphicData>
            </a:graphic>
          </wp:inline>
        </w:drawing>
      </w:r>
    </w:p>
    <w:p>
      <w:pPr>
        <w:rPr>
          <w:rFonts w:ascii="Times New Roman" w:hAnsi="Times New Roman" w:eastAsia="Times New Roman" w:cs="Times New Roman"/>
          <w:sz w:val="26"/>
          <w:szCs w:val="26"/>
        </w:rPr>
      </w:pPr>
    </w:p>
    <w:p>
      <w:pPr>
        <w:pStyle w:val="3"/>
        <w:numPr>
          <w:ilvl w:val="1"/>
          <w:numId w:val="1"/>
        </w:numPr>
        <w:spacing w:after="120"/>
        <w:ind w:left="2160" w:hanging="360"/>
        <w:rPr>
          <w:rFonts w:ascii="Times New Roman" w:hAnsi="Times New Roman" w:eastAsia="Times New Roman" w:cs="Times New Roman"/>
          <w:b/>
          <w:sz w:val="26"/>
          <w:szCs w:val="26"/>
        </w:rPr>
      </w:pPr>
      <w:bookmarkStart w:id="115" w:name="_heading=h.6qo3j6x7dly0" w:colFirst="0" w:colLast="0"/>
      <w:bookmarkEnd w:id="115"/>
      <w:bookmarkStart w:id="116" w:name="_Toc20846"/>
      <w:r>
        <w:rPr>
          <w:rFonts w:ascii="Times New Roman" w:hAnsi="Times New Roman" w:eastAsia="Times New Roman" w:cs="Times New Roman"/>
          <w:b/>
          <w:sz w:val="28"/>
          <w:szCs w:val="28"/>
          <w:rtl w:val="0"/>
        </w:rPr>
        <w:t>Usecase 7: Theo dõi đơn hàng</w:t>
      </w:r>
      <w:bookmarkEnd w:id="116"/>
    </w:p>
    <w:p>
      <w:pPr>
        <w:pStyle w:val="4"/>
        <w:widowControl w:val="0"/>
        <w:numPr>
          <w:ilvl w:val="2"/>
          <w:numId w:val="1"/>
        </w:numPr>
        <w:spacing w:before="120" w:line="240" w:lineRule="auto"/>
        <w:ind w:left="2880" w:hanging="360"/>
        <w:rPr>
          <w:b/>
          <w:i/>
          <w:color w:val="000000"/>
        </w:rPr>
      </w:pPr>
      <w:bookmarkStart w:id="117" w:name="_heading=h.206ipza" w:colFirst="0" w:colLast="0"/>
      <w:bookmarkEnd w:id="117"/>
      <w:bookmarkStart w:id="118" w:name="_Toc32024"/>
      <w:r>
        <w:rPr>
          <w:rFonts w:ascii="Times New Roman" w:hAnsi="Times New Roman" w:eastAsia="Times New Roman" w:cs="Times New Roman"/>
          <w:b/>
          <w:i/>
          <w:color w:val="000000"/>
          <w:sz w:val="26"/>
          <w:szCs w:val="26"/>
          <w:rtl w:val="0"/>
        </w:rPr>
        <w:t>Mô hình MVC</w:t>
      </w:r>
      <w:bookmarkEnd w:id="118"/>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209800"/>
            <wp:effectExtent l="0" t="0" r="0" b="0"/>
            <wp:docPr id="171" name="image5.png"/>
            <wp:cNvGraphicFramePr/>
            <a:graphic xmlns:a="http://schemas.openxmlformats.org/drawingml/2006/main">
              <a:graphicData uri="http://schemas.openxmlformats.org/drawingml/2006/picture">
                <pic:pic xmlns:pic="http://schemas.openxmlformats.org/drawingml/2006/picture">
                  <pic:nvPicPr>
                    <pic:cNvPr id="171" name="image5.png"/>
                    <pic:cNvPicPr preferRelativeResize="0"/>
                  </pic:nvPicPr>
                  <pic:blipFill>
                    <a:blip r:embed="rId50"/>
                    <a:srcRect/>
                    <a:stretch>
                      <a:fillRect/>
                    </a:stretch>
                  </pic:blipFill>
                  <pic:spPr>
                    <a:xfrm>
                      <a:off x="0" y="0"/>
                      <a:ext cx="5731200" cy="22098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19" w:name="_heading=h.csh8e9h63ool" w:colFirst="0" w:colLast="0"/>
      <w:bookmarkEnd w:id="119"/>
      <w:bookmarkStart w:id="120" w:name="_Toc20707"/>
      <w:r>
        <w:rPr>
          <w:rFonts w:ascii="Times New Roman" w:hAnsi="Times New Roman" w:eastAsia="Times New Roman" w:cs="Times New Roman"/>
          <w:b/>
          <w:i/>
          <w:color w:val="000000"/>
          <w:sz w:val="26"/>
          <w:szCs w:val="26"/>
          <w:rtl w:val="0"/>
        </w:rPr>
        <w:t>Usecase Diagram của Theo dõi đơn hàng</w:t>
      </w:r>
      <w:bookmarkEnd w:id="120"/>
    </w:p>
    <w:p>
      <w:pPr>
        <w:ind w:left="2880" w:firstLine="0"/>
      </w:pPr>
      <w:r>
        <w:drawing>
          <wp:inline distT="114300" distB="114300" distL="114300" distR="114300">
            <wp:extent cx="3276600" cy="1419225"/>
            <wp:effectExtent l="0" t="0" r="0" b="0"/>
            <wp:docPr id="172" name="image6.png"/>
            <wp:cNvGraphicFramePr/>
            <a:graphic xmlns:a="http://schemas.openxmlformats.org/drawingml/2006/main">
              <a:graphicData uri="http://schemas.openxmlformats.org/drawingml/2006/picture">
                <pic:pic xmlns:pic="http://schemas.openxmlformats.org/drawingml/2006/picture">
                  <pic:nvPicPr>
                    <pic:cNvPr id="172" name="image6.png"/>
                    <pic:cNvPicPr preferRelativeResize="0"/>
                  </pic:nvPicPr>
                  <pic:blipFill>
                    <a:blip r:embed="rId51"/>
                    <a:srcRect/>
                    <a:stretch>
                      <a:fillRect/>
                    </a:stretch>
                  </pic:blipFill>
                  <pic:spPr>
                    <a:xfrm>
                      <a:off x="0" y="0"/>
                      <a:ext cx="3276600" cy="141922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21" w:name="_heading=h.t4ywavhpnyiy" w:colFirst="0" w:colLast="0"/>
      <w:bookmarkEnd w:id="121"/>
      <w:bookmarkStart w:id="122" w:name="_Toc1560"/>
      <w:r>
        <w:rPr>
          <w:rFonts w:ascii="Times New Roman" w:hAnsi="Times New Roman" w:eastAsia="Times New Roman" w:cs="Times New Roman"/>
          <w:b/>
          <w:i/>
          <w:color w:val="000000"/>
          <w:sz w:val="26"/>
          <w:szCs w:val="26"/>
          <w:rtl w:val="0"/>
        </w:rPr>
        <w:t>Scenario của usecase Theo dõi đơn hàng</w:t>
      </w:r>
      <w:bookmarkEnd w:id="122"/>
    </w:p>
    <w:p>
      <w:pPr>
        <w:ind w:left="2160" w:firstLine="0"/>
        <w:rPr>
          <w:rFonts w:ascii="Times New Roman" w:hAnsi="Times New Roman" w:eastAsia="Times New Roman" w:cs="Times New Roman"/>
          <w:sz w:val="26"/>
          <w:szCs w:val="26"/>
        </w:rPr>
      </w:pPr>
      <w:r>
        <w:rPr>
          <w:rtl w:val="0"/>
        </w:rPr>
        <w:tab/>
      </w:r>
    </w:p>
    <w:tbl>
      <w:tblPr>
        <w:tblStyle w:val="57"/>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phải có hóa đơn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54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Nếu xem hoặc hủy đơn hàng thành công: Hệ thống trả về cho người dùng các thông tin của đơn hàng.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xem hoặc hủy đơn hàng thất bại: Hệ thống thông báo cho người dùng việc xem hoặc hủy đơn hàng không hợp lệ.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92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theo dõi đơn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chứa các đơn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chọn đơn hàng muốn thao tác</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Hệ thống hiển thị thông tin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09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23" w:name="_heading=h.7n264p37fnc4" w:colFirst="0" w:colLast="0"/>
      <w:bookmarkEnd w:id="123"/>
      <w:bookmarkStart w:id="124" w:name="_Toc30182"/>
      <w:r>
        <w:rPr>
          <w:rFonts w:ascii="Times New Roman" w:hAnsi="Times New Roman" w:eastAsia="Times New Roman" w:cs="Times New Roman"/>
          <w:b/>
          <w:i/>
          <w:color w:val="000000"/>
          <w:sz w:val="26"/>
          <w:szCs w:val="26"/>
          <w:rtl w:val="0"/>
        </w:rPr>
        <w:t>Sequence Diagram của usecase Theo dõi đơn hàng</w:t>
      </w:r>
      <w:bookmarkEnd w:id="124"/>
    </w:p>
    <w:p>
      <w:pPr>
        <w:ind w:left="720" w:firstLine="0"/>
        <w:rPr>
          <w:rFonts w:ascii="Times New Roman" w:hAnsi="Times New Roman" w:eastAsia="Times New Roman" w:cs="Times New Roman"/>
          <w:b/>
          <w:i/>
          <w:color w:val="000000"/>
          <w:sz w:val="26"/>
          <w:szCs w:val="26"/>
        </w:rPr>
      </w:pPr>
      <w:r>
        <w:drawing>
          <wp:inline distT="114300" distB="114300" distL="114300" distR="114300">
            <wp:extent cx="4832350" cy="3716655"/>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173" name="image7.png"/>
                    <pic:cNvPicPr preferRelativeResize="0"/>
                  </pic:nvPicPr>
                  <pic:blipFill>
                    <a:blip r:embed="rId52"/>
                    <a:srcRect/>
                    <a:stretch>
                      <a:fillRect/>
                    </a:stretch>
                  </pic:blipFill>
                  <pic:spPr>
                    <a:xfrm>
                      <a:off x="0" y="0"/>
                      <a:ext cx="4832888" cy="3716989"/>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25" w:name="_heading=h.bn6j9rmr7z90" w:colFirst="0" w:colLast="0"/>
      <w:bookmarkEnd w:id="125"/>
      <w:bookmarkStart w:id="126" w:name="_Toc21672"/>
      <w:r>
        <w:rPr>
          <w:rFonts w:ascii="Times New Roman" w:hAnsi="Times New Roman" w:eastAsia="Times New Roman" w:cs="Times New Roman"/>
          <w:b/>
          <w:i/>
          <w:color w:val="000000"/>
          <w:sz w:val="26"/>
          <w:szCs w:val="26"/>
          <w:rtl w:val="0"/>
        </w:rPr>
        <w:t>State Diagram của usecase Theo dõi đơn hàng</w:t>
      </w:r>
      <w:bookmarkEnd w:id="126"/>
    </w:p>
    <w:p>
      <w:pPr>
        <w:pStyle w:val="5"/>
        <w:widowControl w:val="0"/>
        <w:spacing w:line="240" w:lineRule="auto"/>
        <w:ind w:left="0" w:firstLine="0"/>
        <w:outlineLvl w:val="9"/>
      </w:pPr>
      <w:bookmarkStart w:id="127" w:name="_heading=h.3ygebqi" w:colFirst="0" w:colLast="0"/>
      <w:bookmarkEnd w:id="127"/>
      <w:r>
        <w:drawing>
          <wp:inline distT="114300" distB="114300" distL="114300" distR="114300">
            <wp:extent cx="5730875" cy="952500"/>
            <wp:effectExtent l="0" t="0" r="0" b="0"/>
            <wp:docPr id="174" name="image23.png"/>
            <wp:cNvGraphicFramePr/>
            <a:graphic xmlns:a="http://schemas.openxmlformats.org/drawingml/2006/main">
              <a:graphicData uri="http://schemas.openxmlformats.org/drawingml/2006/picture">
                <pic:pic xmlns:pic="http://schemas.openxmlformats.org/drawingml/2006/picture">
                  <pic:nvPicPr>
                    <pic:cNvPr id="174" name="image23.png"/>
                    <pic:cNvPicPr preferRelativeResize="0"/>
                  </pic:nvPicPr>
                  <pic:blipFill>
                    <a:blip r:embed="rId53"/>
                    <a:srcRect/>
                    <a:stretch>
                      <a:fillRect/>
                    </a:stretch>
                  </pic:blipFill>
                  <pic:spPr>
                    <a:xfrm>
                      <a:off x="0" y="0"/>
                      <a:ext cx="5731200" cy="952500"/>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128" w:name="_heading=h.iwr1juh2je4q" w:colFirst="0" w:colLast="0"/>
      <w:bookmarkEnd w:id="128"/>
      <w:bookmarkStart w:id="129" w:name="_Toc22675"/>
      <w:r>
        <w:rPr>
          <w:rFonts w:ascii="Times New Roman" w:hAnsi="Times New Roman" w:eastAsia="Times New Roman" w:cs="Times New Roman"/>
          <w:b/>
          <w:i/>
          <w:color w:val="000000"/>
          <w:sz w:val="26"/>
          <w:szCs w:val="26"/>
          <w:rtl w:val="0"/>
        </w:rPr>
        <w:t>Test case của usecase Theo dõi đơn hàng</w:t>
      </w:r>
      <w:bookmarkEnd w:id="129"/>
    </w:p>
    <w:p>
      <w:r>
        <w:drawing>
          <wp:inline distT="114300" distB="114300" distL="114300" distR="114300">
            <wp:extent cx="5730875" cy="2044700"/>
            <wp:effectExtent l="0" t="0" r="0" b="0"/>
            <wp:docPr id="175" name="image10.png"/>
            <wp:cNvGraphicFramePr/>
            <a:graphic xmlns:a="http://schemas.openxmlformats.org/drawingml/2006/main">
              <a:graphicData uri="http://schemas.openxmlformats.org/drawingml/2006/picture">
                <pic:pic xmlns:pic="http://schemas.openxmlformats.org/drawingml/2006/picture">
                  <pic:nvPicPr>
                    <pic:cNvPr id="175" name="image10.png"/>
                    <pic:cNvPicPr preferRelativeResize="0"/>
                  </pic:nvPicPr>
                  <pic:blipFill>
                    <a:blip r:embed="rId54"/>
                    <a:srcRect/>
                    <a:stretch>
                      <a:fillRect/>
                    </a:stretch>
                  </pic:blipFill>
                  <pic:spPr>
                    <a:xfrm>
                      <a:off x="0" y="0"/>
                      <a:ext cx="5731200" cy="2044700"/>
                    </a:xfrm>
                    <a:prstGeom prst="rect">
                      <a:avLst/>
                    </a:prstGeom>
                  </pic:spPr>
                </pic:pic>
              </a:graphicData>
            </a:graphic>
          </wp:inline>
        </w:drawing>
      </w:r>
    </w:p>
    <w:p/>
    <w:p>
      <w:r>
        <w:drawing>
          <wp:inline distT="114300" distB="114300" distL="114300" distR="114300">
            <wp:extent cx="5730875" cy="1905000"/>
            <wp:effectExtent l="0" t="0" r="0" b="0"/>
            <wp:docPr id="176" name="image8.png"/>
            <wp:cNvGraphicFramePr/>
            <a:graphic xmlns:a="http://schemas.openxmlformats.org/drawingml/2006/main">
              <a:graphicData uri="http://schemas.openxmlformats.org/drawingml/2006/picture">
                <pic:pic xmlns:pic="http://schemas.openxmlformats.org/drawingml/2006/picture">
                  <pic:nvPicPr>
                    <pic:cNvPr id="176" name="image8.png"/>
                    <pic:cNvPicPr preferRelativeResize="0"/>
                  </pic:nvPicPr>
                  <pic:blipFill>
                    <a:blip r:embed="rId55"/>
                    <a:srcRect/>
                    <a:stretch>
                      <a:fillRect/>
                    </a:stretch>
                  </pic:blipFill>
                  <pic:spPr>
                    <a:xfrm>
                      <a:off x="0" y="0"/>
                      <a:ext cx="5731200" cy="1905000"/>
                    </a:xfrm>
                    <a:prstGeom prst="rect">
                      <a:avLst/>
                    </a:prstGeom>
                  </pic:spPr>
                </pic:pic>
              </a:graphicData>
            </a:graphic>
          </wp:inline>
        </w:drawing>
      </w:r>
    </w:p>
    <w:p/>
    <w:p/>
    <w:p>
      <w:r>
        <w:br w:type="page"/>
      </w:r>
    </w:p>
    <w:p>
      <w:pPr>
        <w:pStyle w:val="3"/>
        <w:numPr>
          <w:ilvl w:val="1"/>
          <w:numId w:val="1"/>
        </w:numPr>
        <w:spacing w:after="120"/>
        <w:ind w:left="2160" w:hanging="360"/>
        <w:rPr>
          <w:rFonts w:ascii="Times New Roman" w:hAnsi="Times New Roman" w:eastAsia="Times New Roman" w:cs="Times New Roman"/>
          <w:b/>
          <w:sz w:val="26"/>
          <w:szCs w:val="26"/>
        </w:rPr>
      </w:pPr>
      <w:bookmarkStart w:id="130" w:name="_heading=h.uuidmg42ga6c" w:colFirst="0" w:colLast="0"/>
      <w:bookmarkEnd w:id="130"/>
      <w:bookmarkStart w:id="131" w:name="_Toc11316"/>
      <w:r>
        <w:rPr>
          <w:rFonts w:ascii="Times New Roman" w:hAnsi="Times New Roman" w:eastAsia="Times New Roman" w:cs="Times New Roman"/>
          <w:b/>
          <w:sz w:val="26"/>
          <w:szCs w:val="26"/>
          <w:rtl w:val="0"/>
        </w:rPr>
        <w:t>Usecase 8: Quản lý đơn hàng</w:t>
      </w:r>
      <w:bookmarkEnd w:id="131"/>
    </w:p>
    <w:p>
      <w:pPr>
        <w:pStyle w:val="4"/>
        <w:widowControl w:val="0"/>
        <w:numPr>
          <w:ilvl w:val="2"/>
          <w:numId w:val="1"/>
        </w:numPr>
        <w:spacing w:before="120" w:line="240" w:lineRule="auto"/>
        <w:ind w:left="2880" w:hanging="360"/>
        <w:rPr>
          <w:b/>
          <w:i/>
          <w:color w:val="000000"/>
        </w:rPr>
      </w:pPr>
      <w:bookmarkStart w:id="132" w:name="_heading=h.3cqmetx" w:colFirst="0" w:colLast="0"/>
      <w:bookmarkEnd w:id="132"/>
      <w:bookmarkStart w:id="133" w:name="_Toc4953"/>
      <w:r>
        <w:rPr>
          <w:rFonts w:ascii="Times New Roman" w:hAnsi="Times New Roman" w:eastAsia="Times New Roman" w:cs="Times New Roman"/>
          <w:b/>
          <w:i/>
          <w:color w:val="000000"/>
          <w:sz w:val="26"/>
          <w:szCs w:val="26"/>
          <w:rtl w:val="0"/>
        </w:rPr>
        <w:t>Mô hình MVC</w:t>
      </w:r>
      <w:bookmarkEnd w:id="133"/>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198110" cy="2348230"/>
            <wp:effectExtent l="0" t="0" r="0" b="0"/>
            <wp:docPr id="203" name="image38.png"/>
            <wp:cNvGraphicFramePr/>
            <a:graphic xmlns:a="http://schemas.openxmlformats.org/drawingml/2006/main">
              <a:graphicData uri="http://schemas.openxmlformats.org/drawingml/2006/picture">
                <pic:pic xmlns:pic="http://schemas.openxmlformats.org/drawingml/2006/picture">
                  <pic:nvPicPr>
                    <pic:cNvPr id="203" name="image38.png"/>
                    <pic:cNvPicPr preferRelativeResize="0"/>
                  </pic:nvPicPr>
                  <pic:blipFill>
                    <a:blip r:embed="rId56"/>
                    <a:srcRect/>
                    <a:stretch>
                      <a:fillRect/>
                    </a:stretch>
                  </pic:blipFill>
                  <pic:spPr>
                    <a:xfrm>
                      <a:off x="0" y="0"/>
                      <a:ext cx="5198154" cy="2348667"/>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34" w:name="_heading=h.7zwbbr5qr5t6" w:colFirst="0" w:colLast="0"/>
      <w:bookmarkEnd w:id="134"/>
      <w:bookmarkStart w:id="135" w:name="_Toc30526"/>
      <w:r>
        <w:rPr>
          <w:rFonts w:ascii="Times New Roman" w:hAnsi="Times New Roman" w:eastAsia="Times New Roman" w:cs="Times New Roman"/>
          <w:b/>
          <w:i/>
          <w:color w:val="000000"/>
          <w:sz w:val="26"/>
          <w:szCs w:val="26"/>
          <w:rtl w:val="0"/>
        </w:rPr>
        <w:t>Usecase Diagram của Quản lý đơn hàng</w:t>
      </w:r>
      <w:bookmarkEnd w:id="135"/>
    </w:p>
    <w:p>
      <w:r>
        <w:drawing>
          <wp:inline distT="114300" distB="114300" distL="114300" distR="114300">
            <wp:extent cx="4533265" cy="1114425"/>
            <wp:effectExtent l="0" t="0" r="0" b="0"/>
            <wp:docPr id="204" name="image36.png"/>
            <wp:cNvGraphicFramePr/>
            <a:graphic xmlns:a="http://schemas.openxmlformats.org/drawingml/2006/main">
              <a:graphicData uri="http://schemas.openxmlformats.org/drawingml/2006/picture">
                <pic:pic xmlns:pic="http://schemas.openxmlformats.org/drawingml/2006/picture">
                  <pic:nvPicPr>
                    <pic:cNvPr id="204" name="image36.png"/>
                    <pic:cNvPicPr preferRelativeResize="0"/>
                  </pic:nvPicPr>
                  <pic:blipFill>
                    <a:blip r:embed="rId57"/>
                    <a:srcRect/>
                    <a:stretch>
                      <a:fillRect/>
                    </a:stretch>
                  </pic:blipFill>
                  <pic:spPr>
                    <a:xfrm>
                      <a:off x="0" y="0"/>
                      <a:ext cx="4533503" cy="1114549"/>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36" w:name="_heading=h.u0tbvzpwadcv" w:colFirst="0" w:colLast="0"/>
      <w:bookmarkEnd w:id="136"/>
      <w:bookmarkStart w:id="137" w:name="_Toc320"/>
      <w:r>
        <w:rPr>
          <w:rFonts w:ascii="Times New Roman" w:hAnsi="Times New Roman" w:eastAsia="Times New Roman" w:cs="Times New Roman"/>
          <w:b/>
          <w:i/>
          <w:color w:val="000000"/>
          <w:sz w:val="26"/>
          <w:szCs w:val="26"/>
          <w:rtl w:val="0"/>
        </w:rPr>
        <w:t>Scenario của usecase Quản lý đơn hàng</w:t>
      </w:r>
      <w:bookmarkEnd w:id="137"/>
    </w:p>
    <w:p>
      <w:pPr>
        <w:ind w:left="0" w:firstLine="0"/>
        <w:rPr>
          <w:rFonts w:ascii="Times New Roman" w:hAnsi="Times New Roman" w:eastAsia="Times New Roman" w:cs="Times New Roman"/>
          <w:sz w:val="26"/>
          <w:szCs w:val="26"/>
        </w:rPr>
      </w:pPr>
      <w:r>
        <w:rPr>
          <w:rtl w:val="0"/>
        </w:rPr>
        <w:tab/>
      </w:r>
      <w:r>
        <w:rPr>
          <w:rtl w:val="0"/>
        </w:rPr>
        <w:tab/>
      </w:r>
      <w:r>
        <w:rPr>
          <w:rtl w:val="0"/>
        </w:rPr>
        <w:tab/>
      </w:r>
      <w:r>
        <w:rPr>
          <w:rtl w:val="0"/>
        </w:rPr>
        <w:tab/>
      </w:r>
    </w:p>
    <w:tbl>
      <w:tblPr>
        <w:tblStyle w:val="58"/>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quản lý đơn hàng trong chi nhánh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Thông tin đơn hàng trong chi nhánh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15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xem,  xóa đơn hàng của nhà hàng thành công: Hệ thống trả về cho người dùng các thông tin của đơn hàng trong nhà hàng đó</w:t>
            </w:r>
          </w:p>
          <w:p>
            <w:pPr>
              <w:rPr>
                <w:rFonts w:ascii="Times New Roman" w:hAnsi="Times New Roman" w:eastAsia="Times New Roman" w:cs="Times New Roman"/>
                <w:sz w:val="26"/>
                <w:szCs w:val="2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9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chọn chức năng quản lý đơn hàng trong chi nhánh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chứa các đơn hàng, thông tin chi tiết đơn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hiển thị các chức năng quản lý đơn hàng trong chi nhánh nhà hàng: xóa đơn hàng của nhà hàng đó.</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chọn chức năng xóa đơn hàng trong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Hệ thống hiển thị thông tin đơn hàng của nhà hàng đó vừa xóa thành công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17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38" w:name="_heading=h.5af4urq5war6" w:colFirst="0" w:colLast="0"/>
      <w:bookmarkEnd w:id="138"/>
      <w:bookmarkStart w:id="139" w:name="_Toc32021"/>
      <w:r>
        <w:rPr>
          <w:rFonts w:ascii="Times New Roman" w:hAnsi="Times New Roman" w:eastAsia="Times New Roman" w:cs="Times New Roman"/>
          <w:b/>
          <w:i/>
          <w:color w:val="000000"/>
          <w:sz w:val="26"/>
          <w:szCs w:val="26"/>
          <w:rtl w:val="0"/>
        </w:rPr>
        <w:t>Sequence Diagram của usecase Quản lý đơn hàng</w:t>
      </w:r>
      <w:bookmarkEnd w:id="139"/>
    </w:p>
    <w:p>
      <w:pPr>
        <w:ind w:left="0" w:firstLine="0"/>
      </w:pPr>
      <w:r>
        <w:drawing>
          <wp:inline distT="114300" distB="114300" distL="114300" distR="114300">
            <wp:extent cx="5633720" cy="3391535"/>
            <wp:effectExtent l="0" t="0" r="0" b="0"/>
            <wp:docPr id="205" name="image42.png"/>
            <wp:cNvGraphicFramePr/>
            <a:graphic xmlns:a="http://schemas.openxmlformats.org/drawingml/2006/main">
              <a:graphicData uri="http://schemas.openxmlformats.org/drawingml/2006/picture">
                <pic:pic xmlns:pic="http://schemas.openxmlformats.org/drawingml/2006/picture">
                  <pic:nvPicPr>
                    <pic:cNvPr id="205" name="image42.png"/>
                    <pic:cNvPicPr preferRelativeResize="0"/>
                  </pic:nvPicPr>
                  <pic:blipFill>
                    <a:blip r:embed="rId58"/>
                    <a:srcRect/>
                    <a:stretch>
                      <a:fillRect/>
                    </a:stretch>
                  </pic:blipFill>
                  <pic:spPr>
                    <a:xfrm>
                      <a:off x="0" y="0"/>
                      <a:ext cx="5633720" cy="3391535"/>
                    </a:xfrm>
                    <a:prstGeom prst="rect">
                      <a:avLst/>
                    </a:prstGeom>
                  </pic:spPr>
                </pic:pic>
              </a:graphicData>
            </a:graphic>
          </wp:inline>
        </w:drawing>
      </w:r>
    </w:p>
    <w:p>
      <w:pPr>
        <w:ind w:left="0" w:firstLine="0"/>
      </w:pPr>
    </w:p>
    <w:p>
      <w:pPr>
        <w:pStyle w:val="4"/>
        <w:widowControl w:val="0"/>
        <w:numPr>
          <w:ilvl w:val="2"/>
          <w:numId w:val="1"/>
        </w:numPr>
        <w:spacing w:line="240" w:lineRule="auto"/>
        <w:ind w:left="2880" w:hanging="360"/>
        <w:rPr>
          <w:b/>
          <w:i/>
          <w:color w:val="000000"/>
        </w:rPr>
      </w:pPr>
      <w:bookmarkStart w:id="140" w:name="_heading=h.29d32pw04c4y" w:colFirst="0" w:colLast="0"/>
      <w:bookmarkEnd w:id="140"/>
      <w:bookmarkStart w:id="141" w:name="_Toc19256"/>
      <w:r>
        <w:rPr>
          <w:rFonts w:ascii="Times New Roman" w:hAnsi="Times New Roman" w:eastAsia="Times New Roman" w:cs="Times New Roman"/>
          <w:b/>
          <w:i/>
          <w:color w:val="000000"/>
          <w:sz w:val="26"/>
          <w:szCs w:val="26"/>
          <w:rtl w:val="0"/>
        </w:rPr>
        <w:t>State Diagram của usecase Quản lý đơn hàng</w:t>
      </w:r>
      <w:bookmarkEnd w:id="141"/>
    </w:p>
    <w:p>
      <w:pPr>
        <w:pStyle w:val="5"/>
        <w:widowControl w:val="0"/>
        <w:spacing w:line="240" w:lineRule="auto"/>
        <w:ind w:left="0" w:firstLine="0"/>
        <w:outlineLvl w:val="9"/>
      </w:pPr>
      <w:bookmarkStart w:id="142" w:name="_heading=h.1664s55" w:colFirst="0" w:colLast="0"/>
      <w:bookmarkEnd w:id="142"/>
      <w:r>
        <w:drawing>
          <wp:inline distT="114300" distB="114300" distL="114300" distR="114300">
            <wp:extent cx="5730875" cy="2197100"/>
            <wp:effectExtent l="0" t="0" r="0" b="0"/>
            <wp:docPr id="206" name="image37.png"/>
            <wp:cNvGraphicFramePr/>
            <a:graphic xmlns:a="http://schemas.openxmlformats.org/drawingml/2006/main">
              <a:graphicData uri="http://schemas.openxmlformats.org/drawingml/2006/picture">
                <pic:pic xmlns:pic="http://schemas.openxmlformats.org/drawingml/2006/picture">
                  <pic:nvPicPr>
                    <pic:cNvPr id="206" name="image37.png"/>
                    <pic:cNvPicPr preferRelativeResize="0"/>
                  </pic:nvPicPr>
                  <pic:blipFill>
                    <a:blip r:embed="rId59"/>
                    <a:srcRect/>
                    <a:stretch>
                      <a:fillRect/>
                    </a:stretch>
                  </pic:blipFill>
                  <pic:spPr>
                    <a:xfrm>
                      <a:off x="0" y="0"/>
                      <a:ext cx="5731200" cy="21971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43" w:name="_heading=h.qmvtse4r4m2u" w:colFirst="0" w:colLast="0"/>
      <w:bookmarkEnd w:id="143"/>
      <w:bookmarkStart w:id="144" w:name="_Toc11865"/>
      <w:r>
        <w:rPr>
          <w:rFonts w:ascii="Times New Roman" w:hAnsi="Times New Roman" w:eastAsia="Times New Roman" w:cs="Times New Roman"/>
          <w:b/>
          <w:i/>
          <w:color w:val="000000"/>
          <w:sz w:val="26"/>
          <w:szCs w:val="26"/>
          <w:rtl w:val="0"/>
        </w:rPr>
        <w:t>Test case của usecase Quản lý đơn hàng</w:t>
      </w:r>
      <w:bookmarkEnd w:id="144"/>
    </w:p>
    <w:p/>
    <w:p>
      <w:r>
        <w:drawing>
          <wp:inline distT="114300" distB="114300" distL="114300" distR="114300">
            <wp:extent cx="5730875" cy="2120900"/>
            <wp:effectExtent l="0" t="0" r="0" b="0"/>
            <wp:docPr id="207" name="image41.png"/>
            <wp:cNvGraphicFramePr/>
            <a:graphic xmlns:a="http://schemas.openxmlformats.org/drawingml/2006/main">
              <a:graphicData uri="http://schemas.openxmlformats.org/drawingml/2006/picture">
                <pic:pic xmlns:pic="http://schemas.openxmlformats.org/drawingml/2006/picture">
                  <pic:nvPicPr>
                    <pic:cNvPr id="207" name="image41.png"/>
                    <pic:cNvPicPr preferRelativeResize="0"/>
                  </pic:nvPicPr>
                  <pic:blipFill>
                    <a:blip r:embed="rId60"/>
                    <a:srcRect/>
                    <a:stretch>
                      <a:fillRect/>
                    </a:stretch>
                  </pic:blipFill>
                  <pic:spPr>
                    <a:xfrm>
                      <a:off x="0" y="0"/>
                      <a:ext cx="5731200" cy="2120900"/>
                    </a:xfrm>
                    <a:prstGeom prst="rect">
                      <a:avLst/>
                    </a:prstGeom>
                  </pic:spPr>
                </pic:pic>
              </a:graphicData>
            </a:graphic>
          </wp:inline>
        </w:drawing>
      </w:r>
    </w:p>
    <w:p/>
    <w:p>
      <w:r>
        <w:drawing>
          <wp:inline distT="114300" distB="114300" distL="114300" distR="114300">
            <wp:extent cx="5730875" cy="2819400"/>
            <wp:effectExtent l="0" t="0" r="0" b="0"/>
            <wp:docPr id="208" name="image62.png"/>
            <wp:cNvGraphicFramePr/>
            <a:graphic xmlns:a="http://schemas.openxmlformats.org/drawingml/2006/main">
              <a:graphicData uri="http://schemas.openxmlformats.org/drawingml/2006/picture">
                <pic:pic xmlns:pic="http://schemas.openxmlformats.org/drawingml/2006/picture">
                  <pic:nvPicPr>
                    <pic:cNvPr id="208" name="image62.png"/>
                    <pic:cNvPicPr preferRelativeResize="0"/>
                  </pic:nvPicPr>
                  <pic:blipFill>
                    <a:blip r:embed="rId61"/>
                    <a:srcRect/>
                    <a:stretch>
                      <a:fillRect/>
                    </a:stretch>
                  </pic:blipFill>
                  <pic:spPr>
                    <a:xfrm>
                      <a:off x="0" y="0"/>
                      <a:ext cx="5731200" cy="2819400"/>
                    </a:xfrm>
                    <a:prstGeom prst="rect">
                      <a:avLst/>
                    </a:prstGeom>
                  </pic:spPr>
                </pic:pic>
              </a:graphicData>
            </a:graphic>
          </wp:inline>
        </w:drawing>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3"/>
        <w:numPr>
          <w:ilvl w:val="1"/>
          <w:numId w:val="1"/>
        </w:numPr>
        <w:spacing w:after="120"/>
        <w:ind w:left="2160" w:hanging="360"/>
        <w:rPr>
          <w:rFonts w:ascii="Times New Roman" w:hAnsi="Times New Roman" w:eastAsia="Times New Roman" w:cs="Times New Roman"/>
          <w:b/>
          <w:sz w:val="26"/>
          <w:szCs w:val="26"/>
        </w:rPr>
      </w:pPr>
      <w:bookmarkStart w:id="145" w:name="_heading=h.984xu1xnjk5o" w:colFirst="0" w:colLast="0"/>
      <w:bookmarkEnd w:id="145"/>
      <w:bookmarkStart w:id="146" w:name="_Toc9479"/>
      <w:r>
        <w:rPr>
          <w:rFonts w:ascii="Times New Roman" w:hAnsi="Times New Roman" w:eastAsia="Times New Roman" w:cs="Times New Roman"/>
          <w:b/>
          <w:sz w:val="28"/>
          <w:szCs w:val="28"/>
          <w:rtl w:val="0"/>
        </w:rPr>
        <w:t>Usecase 9: Quản lý nhà hàng</w:t>
      </w:r>
      <w:bookmarkEnd w:id="146"/>
    </w:p>
    <w:p>
      <w:pPr>
        <w:pStyle w:val="4"/>
        <w:widowControl w:val="0"/>
        <w:numPr>
          <w:ilvl w:val="2"/>
          <w:numId w:val="1"/>
        </w:numPr>
        <w:spacing w:before="120" w:line="240" w:lineRule="auto"/>
        <w:ind w:left="2880" w:hanging="360"/>
        <w:rPr>
          <w:b/>
          <w:i/>
          <w:color w:val="000000"/>
        </w:rPr>
      </w:pPr>
      <w:bookmarkStart w:id="147" w:name="_heading=h.kgcv8k" w:colFirst="0" w:colLast="0"/>
      <w:bookmarkEnd w:id="147"/>
      <w:bookmarkStart w:id="148" w:name="_Toc1723"/>
      <w:r>
        <w:rPr>
          <w:rFonts w:ascii="Times New Roman" w:hAnsi="Times New Roman" w:eastAsia="Times New Roman" w:cs="Times New Roman"/>
          <w:b/>
          <w:i/>
          <w:color w:val="000000"/>
          <w:sz w:val="26"/>
          <w:szCs w:val="26"/>
          <w:rtl w:val="0"/>
        </w:rPr>
        <w:t>Mô hình MVC</w:t>
      </w:r>
      <w:bookmarkEnd w:id="148"/>
    </w:p>
    <w:p>
      <w:pPr>
        <w:rPr>
          <w:rFonts w:ascii="Times New Roman" w:hAnsi="Times New Roman" w:eastAsia="Times New Roman" w:cs="Times New Roman"/>
          <w:b/>
          <w:i/>
          <w:color w:val="000000"/>
          <w:sz w:val="26"/>
          <w:szCs w:val="26"/>
        </w:rPr>
      </w:pPr>
      <w:r>
        <w:rPr>
          <w:rFonts w:ascii="Times New Roman" w:hAnsi="Times New Roman" w:eastAsia="Times New Roman" w:cs="Times New Roman"/>
        </w:rPr>
        <w:drawing>
          <wp:inline distT="114300" distB="114300" distL="114300" distR="114300">
            <wp:extent cx="5730875" cy="2819400"/>
            <wp:effectExtent l="0" t="0" r="0" b="0"/>
            <wp:docPr id="209" name="image44.png"/>
            <wp:cNvGraphicFramePr/>
            <a:graphic xmlns:a="http://schemas.openxmlformats.org/drawingml/2006/main">
              <a:graphicData uri="http://schemas.openxmlformats.org/drawingml/2006/picture">
                <pic:pic xmlns:pic="http://schemas.openxmlformats.org/drawingml/2006/picture">
                  <pic:nvPicPr>
                    <pic:cNvPr id="209" name="image44.png"/>
                    <pic:cNvPicPr preferRelativeResize="0"/>
                  </pic:nvPicPr>
                  <pic:blipFill>
                    <a:blip r:embed="rId62"/>
                    <a:srcRect/>
                    <a:stretch>
                      <a:fillRect/>
                    </a:stretch>
                  </pic:blipFill>
                  <pic:spPr>
                    <a:xfrm>
                      <a:off x="0" y="0"/>
                      <a:ext cx="5731200" cy="2819400"/>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49" w:name="_heading=h.isbxrn6p5fi8" w:colFirst="0" w:colLast="0"/>
      <w:bookmarkEnd w:id="149"/>
      <w:bookmarkStart w:id="150" w:name="_Toc24213"/>
      <w:r>
        <w:rPr>
          <w:rFonts w:ascii="Times New Roman" w:hAnsi="Times New Roman" w:eastAsia="Times New Roman" w:cs="Times New Roman"/>
          <w:b/>
          <w:i/>
          <w:color w:val="000000"/>
          <w:sz w:val="26"/>
          <w:szCs w:val="26"/>
          <w:rtl w:val="0"/>
        </w:rPr>
        <w:t>Usecase Diagram của Quản lý nhà hàng</w:t>
      </w:r>
      <w:bookmarkEnd w:id="150"/>
    </w:p>
    <w:p>
      <w:pPr>
        <w:ind w:left="0" w:firstLine="0"/>
      </w:pPr>
      <w:r>
        <w:drawing>
          <wp:inline distT="114300" distB="114300" distL="114300" distR="114300">
            <wp:extent cx="4522470" cy="1840230"/>
            <wp:effectExtent l="0" t="0" r="0" b="0"/>
            <wp:docPr id="210" name="image40.png"/>
            <wp:cNvGraphicFramePr/>
            <a:graphic xmlns:a="http://schemas.openxmlformats.org/drawingml/2006/main">
              <a:graphicData uri="http://schemas.openxmlformats.org/drawingml/2006/picture">
                <pic:pic xmlns:pic="http://schemas.openxmlformats.org/drawingml/2006/picture">
                  <pic:nvPicPr>
                    <pic:cNvPr id="210" name="image40.png"/>
                    <pic:cNvPicPr preferRelativeResize="0"/>
                  </pic:nvPicPr>
                  <pic:blipFill>
                    <a:blip r:embed="rId63"/>
                    <a:srcRect/>
                    <a:stretch>
                      <a:fillRect/>
                    </a:stretch>
                  </pic:blipFill>
                  <pic:spPr>
                    <a:xfrm>
                      <a:off x="0" y="0"/>
                      <a:ext cx="4522874" cy="184070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51" w:name="_heading=h.xaxgjdrviu3n" w:colFirst="0" w:colLast="0"/>
      <w:bookmarkEnd w:id="151"/>
      <w:bookmarkStart w:id="152" w:name="_Toc13715"/>
      <w:r>
        <w:rPr>
          <w:rFonts w:ascii="Times New Roman" w:hAnsi="Times New Roman" w:eastAsia="Times New Roman" w:cs="Times New Roman"/>
          <w:b/>
          <w:i/>
          <w:color w:val="000000"/>
          <w:sz w:val="26"/>
          <w:szCs w:val="26"/>
          <w:rtl w:val="0"/>
        </w:rPr>
        <w:t>Scenario của usecase Quản lý nhà hàng</w:t>
      </w:r>
      <w:bookmarkEnd w:id="152"/>
    </w:p>
    <w:p>
      <w:pPr>
        <w:ind w:left="2160" w:firstLine="0"/>
        <w:rPr>
          <w:rFonts w:ascii="Times New Roman" w:hAnsi="Times New Roman" w:eastAsia="Times New Roman" w:cs="Times New Roman"/>
          <w:sz w:val="26"/>
          <w:szCs w:val="26"/>
        </w:rPr>
      </w:pPr>
      <w:r>
        <w:rPr>
          <w:rtl w:val="0"/>
        </w:rPr>
        <w:tab/>
      </w:r>
      <w:r>
        <w:rPr>
          <w:rtl w:val="0"/>
        </w:rPr>
        <w:tab/>
      </w:r>
    </w:p>
    <w:tbl>
      <w:tblPr>
        <w:tblStyle w:val="59"/>
        <w:tblW w:w="9135" w:type="dxa"/>
        <w:tblInd w:w="8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nhà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quản lý nhà hàng trong chuỗi các nhà hàng của ứng dụng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quản lý</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Thông tin nhà hàng trong hệ thống app đặt bàn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19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thêm, xóa thông tin nhà hàng trong chuỗi các nhà hàng của ứng dụng thành công: Hệ thống trả về cho người dùng các thông tin mới vừa được cập nhật của nhà hàng trong chuỗi các nhà hàng của ứng dụng.</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thêm, xóa thông tin nhà hàng không thành công: Hệ thống thông báo cho người dùng việc thêm, xóa thông tin nhà hàng không hợp lệ</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Flow of events</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cần chọn chức năng quản lý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hiển thị cửa sổ cho người dùng chọn nhập các thông tin nhà hàng được thêm</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hiển thị các chức năng thêm thông tin nhà hàng trong chuỗi các nhà hàng của ứng dụng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5. Người dùng thực hiện thêm thông tin nhà hàng trong chuỗi các nhà hàng của ứng dụng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6. Hệ thống hiển thị thông tin nhà hàng vừa được thêm thành công trên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295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nhập thông tin nhà hàng không hợp lệ. Những công việc sau được thực hiện:</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Hệ thống mô tả thêm nhà hàng không thành công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Hệ thống lưu ý người dùng thực hiện thêm thông tin nhà hàng lại</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Khi người dùng nhập lại mô tả thông tin mới nhà hàng, bước 3 ở Basic flow được thực hiện.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b/>
          <w:i/>
          <w:color w:val="000000"/>
        </w:rPr>
      </w:pPr>
      <w:bookmarkStart w:id="153" w:name="_heading=h.6u3t8yt03nhu" w:colFirst="0" w:colLast="0"/>
      <w:bookmarkEnd w:id="153"/>
      <w:bookmarkStart w:id="154" w:name="_Toc21668"/>
      <w:r>
        <w:rPr>
          <w:rFonts w:ascii="Times New Roman" w:hAnsi="Times New Roman" w:eastAsia="Times New Roman" w:cs="Times New Roman"/>
          <w:b/>
          <w:i/>
          <w:color w:val="000000"/>
          <w:sz w:val="26"/>
          <w:szCs w:val="26"/>
          <w:rtl w:val="0"/>
        </w:rPr>
        <w:t>Sequence Diagram của usecase Quản lý nhà hàng</w:t>
      </w:r>
      <w:bookmarkEnd w:id="154"/>
    </w:p>
    <w:p>
      <w:pPr>
        <w:pStyle w:val="5"/>
        <w:widowControl w:val="0"/>
        <w:spacing w:line="240" w:lineRule="auto"/>
        <w:ind w:left="1440" w:firstLine="0"/>
        <w:outlineLvl w:val="9"/>
      </w:pPr>
      <w:bookmarkStart w:id="155" w:name="_heading=h.43ky6rz" w:colFirst="0" w:colLast="0"/>
      <w:bookmarkEnd w:id="155"/>
    </w:p>
    <w:p>
      <w:pPr>
        <w:ind w:left="0" w:firstLine="0"/>
        <w:rPr>
          <w:rFonts w:ascii="SimSun" w:hAnsi="SimSun" w:eastAsia="SimSun" w:cs="SimSun"/>
          <w:sz w:val="24"/>
          <w:szCs w:val="24"/>
        </w:rPr>
      </w:pPr>
      <w:r>
        <w:rPr>
          <w:rFonts w:ascii="SimSun" w:hAnsi="SimSun" w:eastAsia="SimSun" w:cs="SimSun"/>
          <w:sz w:val="24"/>
          <w:szCs w:val="24"/>
        </w:rPr>
        <w:drawing>
          <wp:inline distT="0" distB="0" distL="114300" distR="114300">
            <wp:extent cx="5838190" cy="3496945"/>
            <wp:effectExtent l="0" t="0" r="0" b="0"/>
            <wp:docPr id="211" name="image43.png" descr="IMG_256"/>
            <wp:cNvGraphicFramePr/>
            <a:graphic xmlns:a="http://schemas.openxmlformats.org/drawingml/2006/main">
              <a:graphicData uri="http://schemas.openxmlformats.org/drawingml/2006/picture">
                <pic:pic xmlns:pic="http://schemas.openxmlformats.org/drawingml/2006/picture">
                  <pic:nvPicPr>
                    <pic:cNvPr id="211" name="image43.png" descr="IMG_256"/>
                    <pic:cNvPicPr preferRelativeResize="0"/>
                  </pic:nvPicPr>
                  <pic:blipFill>
                    <a:blip r:embed="rId64"/>
                    <a:srcRect/>
                    <a:stretch>
                      <a:fillRect/>
                    </a:stretch>
                  </pic:blipFill>
                  <pic:spPr>
                    <a:xfrm>
                      <a:off x="0" y="0"/>
                      <a:ext cx="5838190" cy="3496945"/>
                    </a:xfrm>
                    <a:prstGeom prst="rect">
                      <a:avLst/>
                    </a:prstGeom>
                  </pic:spPr>
                </pic:pic>
              </a:graphicData>
            </a:graphic>
          </wp:inline>
        </w:drawing>
      </w:r>
    </w:p>
    <w:p>
      <w:pPr>
        <w:pStyle w:val="4"/>
        <w:widowControl w:val="0"/>
        <w:numPr>
          <w:ilvl w:val="2"/>
          <w:numId w:val="1"/>
        </w:numPr>
        <w:spacing w:line="240" w:lineRule="auto"/>
        <w:ind w:left="2880" w:hanging="360"/>
        <w:rPr>
          <w:b/>
          <w:i/>
          <w:color w:val="000000"/>
        </w:rPr>
      </w:pPr>
      <w:bookmarkStart w:id="156" w:name="_heading=h.vfq2drqoiz3q" w:colFirst="0" w:colLast="0"/>
      <w:bookmarkEnd w:id="156"/>
      <w:bookmarkStart w:id="157" w:name="_Toc3135"/>
      <w:r>
        <w:rPr>
          <w:rFonts w:ascii="Times New Roman" w:hAnsi="Times New Roman" w:eastAsia="Times New Roman" w:cs="Times New Roman"/>
          <w:b/>
          <w:i/>
          <w:color w:val="000000"/>
          <w:sz w:val="26"/>
          <w:szCs w:val="26"/>
          <w:rtl w:val="0"/>
        </w:rPr>
        <w:t>State Diagram của usecase Quản lý nhà hàng</w:t>
      </w:r>
      <w:bookmarkEnd w:id="157"/>
    </w:p>
    <w:p>
      <w:pPr>
        <w:pStyle w:val="5"/>
        <w:widowControl w:val="0"/>
        <w:spacing w:line="240" w:lineRule="auto"/>
        <w:outlineLvl w:val="9"/>
      </w:pPr>
      <w:bookmarkStart w:id="158" w:name="_heading=h.3hv69ve" w:colFirst="0" w:colLast="0"/>
      <w:bookmarkEnd w:id="158"/>
      <w:r>
        <w:drawing>
          <wp:inline distT="0" distB="0" distL="114300" distR="114300">
            <wp:extent cx="5725795" cy="3009265"/>
            <wp:effectExtent l="0" t="0" r="0" b="0"/>
            <wp:docPr id="212" name="image47.png"/>
            <wp:cNvGraphicFramePr/>
            <a:graphic xmlns:a="http://schemas.openxmlformats.org/drawingml/2006/main">
              <a:graphicData uri="http://schemas.openxmlformats.org/drawingml/2006/picture">
                <pic:pic xmlns:pic="http://schemas.openxmlformats.org/drawingml/2006/picture">
                  <pic:nvPicPr>
                    <pic:cNvPr id="212" name="image47.png"/>
                    <pic:cNvPicPr preferRelativeResize="0"/>
                  </pic:nvPicPr>
                  <pic:blipFill>
                    <a:blip r:embed="rId65"/>
                    <a:srcRect/>
                    <a:stretch>
                      <a:fillRect/>
                    </a:stretch>
                  </pic:blipFill>
                  <pic:spPr>
                    <a:xfrm>
                      <a:off x="0" y="0"/>
                      <a:ext cx="5725795" cy="3009265"/>
                    </a:xfrm>
                    <a:prstGeom prst="rect">
                      <a:avLst/>
                    </a:prstGeom>
                  </pic:spPr>
                </pic:pic>
              </a:graphicData>
            </a:graphic>
          </wp:inline>
        </w:drawing>
      </w:r>
    </w:p>
    <w:p/>
    <w:p>
      <w:pPr>
        <w:pStyle w:val="4"/>
        <w:widowControl w:val="0"/>
        <w:numPr>
          <w:ilvl w:val="2"/>
          <w:numId w:val="1"/>
        </w:numPr>
        <w:spacing w:line="240" w:lineRule="auto"/>
        <w:ind w:left="2880" w:hanging="360"/>
        <w:rPr>
          <w:b/>
          <w:i/>
          <w:color w:val="000000"/>
        </w:rPr>
      </w:pPr>
      <w:bookmarkStart w:id="159" w:name="_heading=h.r2jzqi4ntpoo" w:colFirst="0" w:colLast="0"/>
      <w:bookmarkEnd w:id="159"/>
      <w:bookmarkStart w:id="160" w:name="_Toc25654"/>
      <w:r>
        <w:rPr>
          <w:rFonts w:ascii="Times New Roman" w:hAnsi="Times New Roman" w:eastAsia="Times New Roman" w:cs="Times New Roman"/>
          <w:b/>
          <w:i/>
          <w:color w:val="000000"/>
          <w:sz w:val="26"/>
          <w:szCs w:val="26"/>
          <w:rtl w:val="0"/>
        </w:rPr>
        <w:t>Test case của usecase Quản lý nhà hàng</w:t>
      </w:r>
      <w:bookmarkEnd w:id="160"/>
    </w:p>
    <w:p>
      <w:pPr>
        <w:pStyle w:val="5"/>
        <w:widowControl w:val="0"/>
        <w:spacing w:line="240" w:lineRule="auto"/>
        <w:ind w:left="0" w:firstLine="0"/>
        <w:outlineLvl w:val="9"/>
      </w:pPr>
      <w:bookmarkStart w:id="161" w:name="_heading=h.4h042r0" w:colFirst="0" w:colLast="0"/>
      <w:bookmarkEnd w:id="161"/>
      <w:r>
        <w:drawing>
          <wp:inline distT="114300" distB="114300" distL="114300" distR="114300">
            <wp:extent cx="5730875" cy="3022600"/>
            <wp:effectExtent l="0" t="0" r="0" b="0"/>
            <wp:docPr id="202" name="image39.png"/>
            <wp:cNvGraphicFramePr/>
            <a:graphic xmlns:a="http://schemas.openxmlformats.org/drawingml/2006/main">
              <a:graphicData uri="http://schemas.openxmlformats.org/drawingml/2006/picture">
                <pic:pic xmlns:pic="http://schemas.openxmlformats.org/drawingml/2006/picture">
                  <pic:nvPicPr>
                    <pic:cNvPr id="202" name="image39.png"/>
                    <pic:cNvPicPr preferRelativeResize="0"/>
                  </pic:nvPicPr>
                  <pic:blipFill>
                    <a:blip r:embed="rId66"/>
                    <a:srcRect/>
                    <a:stretch>
                      <a:fillRect/>
                    </a:stretch>
                  </pic:blipFill>
                  <pic:spPr>
                    <a:xfrm>
                      <a:off x="0" y="0"/>
                      <a:ext cx="5731200" cy="3022600"/>
                    </a:xfrm>
                    <a:prstGeom prst="rect">
                      <a:avLst/>
                    </a:prstGeom>
                  </pic:spPr>
                </pic:pic>
              </a:graphicData>
            </a:graphic>
          </wp:inline>
        </w:drawing>
      </w:r>
    </w:p>
    <w:p/>
    <w:p>
      <w:r>
        <w:drawing>
          <wp:inline distT="114300" distB="114300" distL="114300" distR="114300">
            <wp:extent cx="5730875" cy="2679700"/>
            <wp:effectExtent l="0" t="0" r="0" b="0"/>
            <wp:docPr id="192" name="image27.png"/>
            <wp:cNvGraphicFramePr/>
            <a:graphic xmlns:a="http://schemas.openxmlformats.org/drawingml/2006/main">
              <a:graphicData uri="http://schemas.openxmlformats.org/drawingml/2006/picture">
                <pic:pic xmlns:pic="http://schemas.openxmlformats.org/drawingml/2006/picture">
                  <pic:nvPicPr>
                    <pic:cNvPr id="192" name="image27.png"/>
                    <pic:cNvPicPr preferRelativeResize="0"/>
                  </pic:nvPicPr>
                  <pic:blipFill>
                    <a:blip r:embed="rId67"/>
                    <a:srcRect/>
                    <a:stretch>
                      <a:fillRect/>
                    </a:stretch>
                  </pic:blipFill>
                  <pic:spPr>
                    <a:xfrm>
                      <a:off x="0" y="0"/>
                      <a:ext cx="5731200" cy="2679700"/>
                    </a:xfrm>
                    <a:prstGeom prst="rect">
                      <a:avLst/>
                    </a:prstGeom>
                  </pic:spPr>
                </pic:pic>
              </a:graphicData>
            </a:graphic>
          </wp:inline>
        </w:drawing>
      </w:r>
    </w:p>
    <w:p/>
    <w:p>
      <w:r>
        <w:drawing>
          <wp:inline distT="114300" distB="114300" distL="114300" distR="114300">
            <wp:extent cx="5730875" cy="3225800"/>
            <wp:effectExtent l="0" t="0" r="0" b="0"/>
            <wp:docPr id="193" name="image26.png"/>
            <wp:cNvGraphicFramePr/>
            <a:graphic xmlns:a="http://schemas.openxmlformats.org/drawingml/2006/main">
              <a:graphicData uri="http://schemas.openxmlformats.org/drawingml/2006/picture">
                <pic:pic xmlns:pic="http://schemas.openxmlformats.org/drawingml/2006/picture">
                  <pic:nvPicPr>
                    <pic:cNvPr id="193" name="image26.png"/>
                    <pic:cNvPicPr preferRelativeResize="0"/>
                  </pic:nvPicPr>
                  <pic:blipFill>
                    <a:blip r:embed="rId68"/>
                    <a:srcRect/>
                    <a:stretch>
                      <a:fillRect/>
                    </a:stretch>
                  </pic:blipFill>
                  <pic:spPr>
                    <a:xfrm>
                      <a:off x="0" y="0"/>
                      <a:ext cx="5731200" cy="3225800"/>
                    </a:xfrm>
                    <a:prstGeom prst="rect">
                      <a:avLst/>
                    </a:prstGeom>
                  </pic:spPr>
                </pic:pic>
              </a:graphicData>
            </a:graphic>
          </wp:inline>
        </w:drawing>
      </w:r>
    </w:p>
    <w:p/>
    <w:p>
      <w:r>
        <w:drawing>
          <wp:inline distT="114300" distB="114300" distL="114300" distR="114300">
            <wp:extent cx="5730875" cy="2832100"/>
            <wp:effectExtent l="0" t="0" r="0" b="0"/>
            <wp:docPr id="194" name="image29.png"/>
            <wp:cNvGraphicFramePr/>
            <a:graphic xmlns:a="http://schemas.openxmlformats.org/drawingml/2006/main">
              <a:graphicData uri="http://schemas.openxmlformats.org/drawingml/2006/picture">
                <pic:pic xmlns:pic="http://schemas.openxmlformats.org/drawingml/2006/picture">
                  <pic:nvPicPr>
                    <pic:cNvPr id="194" name="image29.png"/>
                    <pic:cNvPicPr preferRelativeResize="0"/>
                  </pic:nvPicPr>
                  <pic:blipFill>
                    <a:blip r:embed="rId69"/>
                    <a:srcRect/>
                    <a:stretch>
                      <a:fillRect/>
                    </a:stretch>
                  </pic:blipFill>
                  <pic:spPr>
                    <a:xfrm>
                      <a:off x="0" y="0"/>
                      <a:ext cx="5731200" cy="2832100"/>
                    </a:xfrm>
                    <a:prstGeom prst="rect">
                      <a:avLst/>
                    </a:prstGeom>
                  </pic:spPr>
                </pic:pic>
              </a:graphicData>
            </a:graphic>
          </wp:inline>
        </w:drawing>
      </w:r>
    </w:p>
    <w:p>
      <w:r>
        <w:drawing>
          <wp:inline distT="114300" distB="114300" distL="114300" distR="114300">
            <wp:extent cx="5730875" cy="1790700"/>
            <wp:effectExtent l="0" t="0" r="0" b="0"/>
            <wp:docPr id="195" name="image28.png"/>
            <wp:cNvGraphicFramePr/>
            <a:graphic xmlns:a="http://schemas.openxmlformats.org/drawingml/2006/main">
              <a:graphicData uri="http://schemas.openxmlformats.org/drawingml/2006/picture">
                <pic:pic xmlns:pic="http://schemas.openxmlformats.org/drawingml/2006/picture">
                  <pic:nvPicPr>
                    <pic:cNvPr id="195" name="image28.png"/>
                    <pic:cNvPicPr preferRelativeResize="0"/>
                  </pic:nvPicPr>
                  <pic:blipFill>
                    <a:blip r:embed="rId70"/>
                    <a:srcRect/>
                    <a:stretch>
                      <a:fillRect/>
                    </a:stretch>
                  </pic:blipFill>
                  <pic:spPr>
                    <a:xfrm>
                      <a:off x="0" y="0"/>
                      <a:ext cx="5731200" cy="1790700"/>
                    </a:xfrm>
                    <a:prstGeom prst="rect">
                      <a:avLst/>
                    </a:prstGeom>
                  </pic:spPr>
                </pic:pic>
              </a:graphicData>
            </a:graphic>
          </wp:inline>
        </w:drawing>
      </w:r>
    </w:p>
    <w:p/>
    <w:p/>
    <w:p/>
    <w:p>
      <w:r>
        <w:br w:type="page"/>
      </w:r>
    </w:p>
    <w:p>
      <w:pPr>
        <w:pStyle w:val="3"/>
        <w:numPr>
          <w:ilvl w:val="1"/>
          <w:numId w:val="1"/>
        </w:numPr>
        <w:spacing w:after="120"/>
        <w:ind w:left="2160" w:hanging="360"/>
        <w:rPr>
          <w:rFonts w:ascii="Times New Roman" w:hAnsi="Times New Roman" w:eastAsia="Times New Roman" w:cs="Times New Roman"/>
          <w:b/>
          <w:sz w:val="26"/>
          <w:szCs w:val="26"/>
        </w:rPr>
      </w:pPr>
      <w:bookmarkStart w:id="162" w:name="_heading=h.7606uy3bki4m" w:colFirst="0" w:colLast="0"/>
      <w:bookmarkEnd w:id="162"/>
      <w:bookmarkStart w:id="163" w:name="_Toc26732"/>
      <w:r>
        <w:rPr>
          <w:rFonts w:ascii="Times New Roman" w:hAnsi="Times New Roman" w:eastAsia="Times New Roman" w:cs="Times New Roman"/>
          <w:b/>
          <w:sz w:val="28"/>
          <w:szCs w:val="28"/>
          <w:rtl w:val="0"/>
        </w:rPr>
        <w:t>Usecase 10: Yêu thích nhà hàng</w:t>
      </w:r>
      <w:bookmarkEnd w:id="163"/>
    </w:p>
    <w:p>
      <w:pPr>
        <w:pStyle w:val="4"/>
        <w:widowControl w:val="0"/>
        <w:numPr>
          <w:ilvl w:val="2"/>
          <w:numId w:val="1"/>
        </w:numPr>
        <w:spacing w:before="120" w:line="240" w:lineRule="auto"/>
        <w:ind w:left="2880" w:hanging="360"/>
        <w:rPr>
          <w:rFonts w:ascii="Times New Roman" w:hAnsi="Times New Roman" w:eastAsia="Times New Roman" w:cs="Times New Roman"/>
          <w:b/>
          <w:i/>
          <w:sz w:val="26"/>
          <w:szCs w:val="26"/>
        </w:rPr>
      </w:pPr>
      <w:bookmarkStart w:id="164" w:name="_heading=h.8vv2qj01tfp" w:colFirst="0" w:colLast="0"/>
      <w:bookmarkEnd w:id="164"/>
      <w:bookmarkStart w:id="165" w:name="_Toc24107"/>
      <w:r>
        <w:rPr>
          <w:rFonts w:ascii="Times New Roman" w:hAnsi="Times New Roman" w:eastAsia="Times New Roman" w:cs="Times New Roman"/>
          <w:b/>
          <w:i/>
          <w:color w:val="000000"/>
          <w:sz w:val="26"/>
          <w:szCs w:val="26"/>
          <w:rtl w:val="0"/>
        </w:rPr>
        <w:t>Mô hình MVC</w:t>
      </w:r>
      <w:bookmarkEnd w:id="165"/>
    </w:p>
    <w:p>
      <w:pPr>
        <w:ind w:left="0" w:firstLine="0"/>
      </w:pPr>
      <w:r>
        <w:drawing>
          <wp:inline distT="114300" distB="114300" distL="114300" distR="114300">
            <wp:extent cx="4659630" cy="2043430"/>
            <wp:effectExtent l="0" t="0" r="0" b="0"/>
            <wp:docPr id="196" name="image30.png"/>
            <wp:cNvGraphicFramePr/>
            <a:graphic xmlns:a="http://schemas.openxmlformats.org/drawingml/2006/main">
              <a:graphicData uri="http://schemas.openxmlformats.org/drawingml/2006/picture">
                <pic:pic xmlns:pic="http://schemas.openxmlformats.org/drawingml/2006/picture">
                  <pic:nvPicPr>
                    <pic:cNvPr id="196" name="image30.png"/>
                    <pic:cNvPicPr preferRelativeResize="0"/>
                  </pic:nvPicPr>
                  <pic:blipFill>
                    <a:blip r:embed="rId71"/>
                    <a:srcRect/>
                    <a:stretch>
                      <a:fillRect/>
                    </a:stretch>
                  </pic:blipFill>
                  <pic:spPr>
                    <a:xfrm>
                      <a:off x="0" y="0"/>
                      <a:ext cx="4660012" cy="2043593"/>
                    </a:xfrm>
                    <a:prstGeom prst="rect">
                      <a:avLst/>
                    </a:prstGeom>
                  </pic:spPr>
                </pic:pic>
              </a:graphicData>
            </a:graphic>
          </wp:inline>
        </w:drawing>
      </w:r>
    </w:p>
    <w:p>
      <w:pPr>
        <w:pStyle w:val="4"/>
        <w:widowControl w:val="0"/>
        <w:numPr>
          <w:ilvl w:val="2"/>
          <w:numId w:val="1"/>
        </w:numPr>
        <w:spacing w:line="240" w:lineRule="auto"/>
        <w:ind w:left="2880" w:hanging="360"/>
        <w:rPr>
          <w:i/>
          <w:color w:val="000000"/>
        </w:rPr>
      </w:pPr>
      <w:bookmarkStart w:id="166" w:name="_heading=h.990zg01lxb3i" w:colFirst="0" w:colLast="0"/>
      <w:bookmarkEnd w:id="166"/>
      <w:bookmarkStart w:id="167" w:name="_Toc16823"/>
      <w:r>
        <w:rPr>
          <w:rFonts w:ascii="Times New Roman" w:hAnsi="Times New Roman" w:eastAsia="Times New Roman" w:cs="Times New Roman"/>
          <w:b/>
          <w:i/>
          <w:color w:val="000000"/>
          <w:sz w:val="26"/>
          <w:szCs w:val="26"/>
          <w:rtl w:val="0"/>
        </w:rPr>
        <w:t>Usecase Diagram của Yêu thích nhà hàng</w:t>
      </w:r>
      <w:bookmarkEnd w:id="167"/>
    </w:p>
    <w:p>
      <w:r>
        <w:drawing>
          <wp:inline distT="114300" distB="114300" distL="114300" distR="114300">
            <wp:extent cx="4610100" cy="2019300"/>
            <wp:effectExtent l="0" t="0" r="0" b="0"/>
            <wp:docPr id="197" name="image33.png"/>
            <wp:cNvGraphicFramePr/>
            <a:graphic xmlns:a="http://schemas.openxmlformats.org/drawingml/2006/main">
              <a:graphicData uri="http://schemas.openxmlformats.org/drawingml/2006/picture">
                <pic:pic xmlns:pic="http://schemas.openxmlformats.org/drawingml/2006/picture">
                  <pic:nvPicPr>
                    <pic:cNvPr id="197" name="image33.png"/>
                    <pic:cNvPicPr preferRelativeResize="0"/>
                  </pic:nvPicPr>
                  <pic:blipFill>
                    <a:blip r:embed="rId72"/>
                    <a:srcRect/>
                    <a:stretch>
                      <a:fillRect/>
                    </a:stretch>
                  </pic:blipFill>
                  <pic:spPr>
                    <a:xfrm>
                      <a:off x="0" y="0"/>
                      <a:ext cx="4610100" cy="2019300"/>
                    </a:xfrm>
                    <a:prstGeom prst="rect">
                      <a:avLst/>
                    </a:prstGeom>
                  </pic:spPr>
                </pic:pic>
              </a:graphicData>
            </a:graphic>
          </wp:inline>
        </w:drawing>
      </w:r>
    </w:p>
    <w:p>
      <w:pPr>
        <w:pStyle w:val="4"/>
        <w:widowControl w:val="0"/>
        <w:numPr>
          <w:ilvl w:val="2"/>
          <w:numId w:val="1"/>
        </w:numPr>
        <w:spacing w:line="240" w:lineRule="auto"/>
        <w:ind w:left="2880" w:hanging="360"/>
        <w:rPr>
          <w:rFonts w:ascii="Times New Roman" w:hAnsi="Times New Roman" w:eastAsia="Times New Roman" w:cs="Times New Roman"/>
          <w:b/>
          <w:i/>
          <w:color w:val="000000"/>
        </w:rPr>
      </w:pPr>
      <w:bookmarkStart w:id="168" w:name="_heading=h.h0m62k2y19gg" w:colFirst="0" w:colLast="0"/>
      <w:bookmarkEnd w:id="168"/>
      <w:bookmarkStart w:id="169" w:name="_Toc9448"/>
      <w:r>
        <w:rPr>
          <w:rFonts w:ascii="Times New Roman" w:hAnsi="Times New Roman" w:eastAsia="Times New Roman" w:cs="Times New Roman"/>
          <w:b/>
          <w:i/>
          <w:color w:val="000000"/>
          <w:sz w:val="26"/>
          <w:szCs w:val="26"/>
          <w:rtl w:val="0"/>
        </w:rPr>
        <w:t>Scenario của usecase Yêu thích nhà hàng</w:t>
      </w:r>
      <w:bookmarkEnd w:id="169"/>
    </w:p>
    <w:p>
      <w:pPr>
        <w:rPr>
          <w:rFonts w:ascii="Times New Roman" w:hAnsi="Times New Roman" w:eastAsia="Times New Roman" w:cs="Times New Roman"/>
          <w:b/>
          <w:sz w:val="26"/>
          <w:szCs w:val="26"/>
        </w:rPr>
      </w:pPr>
    </w:p>
    <w:tbl>
      <w:tblPr>
        <w:tblStyle w:val="60"/>
        <w:tblW w:w="912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100" w:type="dxa"/>
          <w:left w:w="100" w:type="dxa"/>
          <w:bottom w:w="100" w:type="dxa"/>
          <w:right w:w="100" w:type="dxa"/>
        </w:tblCellMar>
      </w:tblPr>
      <w:tblGrid>
        <w:gridCol w:w="2220"/>
        <w:gridCol w:w="6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8"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Name</w:t>
            </w:r>
          </w:p>
        </w:tc>
        <w:tc>
          <w:tcPr>
            <w:tcBorders>
              <w:top w:val="single" w:color="000000" w:sz="8"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Yêu thích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Brief description</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like cho nhà hàng trong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66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Pre-conditions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đang đăng nhập trên phiên bản hiện tại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425"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Post-conditions</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like thành công, những nhà hàng đã like sẽ vào cart like. Hệ thống hiển thị nhà hàng đã like của người dùng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Flow of events </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Basic flow</w:t>
            </w:r>
          </w:p>
          <w:p>
            <w:pPr>
              <w:spacing w:before="240"/>
              <w:rPr>
                <w:rFonts w:ascii="Times New Roman" w:hAnsi="Times New Roman" w:eastAsia="Times New Roman" w:cs="Times New Roman"/>
                <w:b/>
                <w:sz w:val="26"/>
                <w:szCs w:val="26"/>
              </w:rPr>
            </w:pPr>
            <w:r>
              <w:rPr>
                <w:rFonts w:ascii="Times New Roman" w:hAnsi="Times New Roman" w:eastAsia="Times New Roman" w:cs="Times New Roman"/>
                <w:sz w:val="26"/>
                <w:szCs w:val="26"/>
                <w:rtl w:val="0"/>
              </w:rPr>
              <w:t>(Thành công)</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người dùng chọn chức năng yêu thích.</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Người dùng vào nhà hàng sẽ hiện thông tin chi tiết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Người dùng tiến hành like cho nhà hàng, icon like nằm trên ảnh đại diện của nhà hàng</w:t>
            </w:r>
          </w:p>
          <w:p>
            <w:pPr>
              <w:ind w:left="108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Những nhà hàng khi like sẽ vào cart like, hệ thống hiển thị những nhà hàng mà khách hàng đã like và khách hàng có thể xem.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105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Alternative flow</w:t>
            </w:r>
          </w:p>
          <w:p>
            <w:pPr>
              <w:spacing w:before="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(Thất bại)</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100" w:type="dxa"/>
            <w:left w:w="100" w:type="dxa"/>
            <w:bottom w:w="100" w:type="dxa"/>
            <w:right w:w="100" w:type="dxa"/>
          </w:tblCellMar>
        </w:tblPrEx>
        <w:trPr>
          <w:trHeight w:val="330" w:hRule="atLeast"/>
        </w:trPr>
        <w:tc>
          <w:tcPr>
            <w:tcBorders>
              <w:top w:val="single" w:color="000000" w:sz="6" w:space="0"/>
              <w:left w:val="single" w:color="000000" w:sz="8"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Extension point</w:t>
            </w:r>
          </w:p>
        </w:tc>
        <w:tc>
          <w:tcPr>
            <w:tcBorders>
              <w:top w:val="single" w:color="000000" w:sz="6" w:space="0"/>
              <w:left w:val="single" w:color="000000" w:sz="6" w:space="0"/>
              <w:bottom w:val="single" w:color="000000" w:sz="8" w:space="0"/>
              <w:right w:val="single" w:color="000000" w:sz="8" w:space="0"/>
            </w:tcBorders>
            <w:tcMar>
              <w:top w:w="0" w:type="dxa"/>
              <w:left w:w="100" w:type="dxa"/>
              <w:bottom w:w="0" w:type="dxa"/>
              <w:right w:w="100" w:type="dxa"/>
            </w:tcMar>
            <w:vAlign w:val="top"/>
          </w:tcPr>
          <w:p>
            <w:pP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w:t>
            </w:r>
          </w:p>
        </w:tc>
      </w:tr>
    </w:tbl>
    <w:p>
      <w:pPr>
        <w:pStyle w:val="4"/>
        <w:widowControl w:val="0"/>
        <w:numPr>
          <w:ilvl w:val="2"/>
          <w:numId w:val="1"/>
        </w:numPr>
        <w:spacing w:line="240" w:lineRule="auto"/>
        <w:ind w:left="2880" w:hanging="360"/>
        <w:rPr>
          <w:i/>
        </w:rPr>
      </w:pPr>
      <w:bookmarkStart w:id="170" w:name="_heading=h.lpcjcqrqwek3" w:colFirst="0" w:colLast="0"/>
      <w:bookmarkEnd w:id="170"/>
      <w:bookmarkStart w:id="171" w:name="_Toc32073"/>
      <w:r>
        <w:rPr>
          <w:rFonts w:ascii="Times New Roman" w:hAnsi="Times New Roman" w:eastAsia="Times New Roman" w:cs="Times New Roman"/>
          <w:b/>
          <w:i/>
          <w:color w:val="000000"/>
          <w:sz w:val="26"/>
          <w:szCs w:val="26"/>
          <w:rtl w:val="0"/>
        </w:rPr>
        <w:t>Sequence Diagram của usecase Yêu thích nhà hàng</w:t>
      </w:r>
      <w:bookmarkEnd w:id="171"/>
    </w:p>
    <w:p>
      <w:r>
        <w:drawing>
          <wp:inline distT="114300" distB="114300" distL="114300" distR="114300">
            <wp:extent cx="5603875" cy="3441700"/>
            <wp:effectExtent l="0" t="0" r="0" b="0"/>
            <wp:docPr id="198" name="image32.png"/>
            <wp:cNvGraphicFramePr/>
            <a:graphic xmlns:a="http://schemas.openxmlformats.org/drawingml/2006/main">
              <a:graphicData uri="http://schemas.openxmlformats.org/drawingml/2006/picture">
                <pic:pic xmlns:pic="http://schemas.openxmlformats.org/drawingml/2006/picture">
                  <pic:nvPicPr>
                    <pic:cNvPr id="198" name="image32.png"/>
                    <pic:cNvPicPr preferRelativeResize="0"/>
                  </pic:nvPicPr>
                  <pic:blipFill>
                    <a:blip r:embed="rId73"/>
                    <a:srcRect/>
                    <a:stretch>
                      <a:fillRect/>
                    </a:stretch>
                  </pic:blipFill>
                  <pic:spPr>
                    <a:xfrm>
                      <a:off x="0" y="0"/>
                      <a:ext cx="5603875" cy="3441700"/>
                    </a:xfrm>
                    <a:prstGeom prst="rect">
                      <a:avLst/>
                    </a:prstGeom>
                  </pic:spPr>
                </pic:pic>
              </a:graphicData>
            </a:graphic>
          </wp:inline>
        </w:drawing>
      </w:r>
    </w:p>
    <w:p>
      <w:pPr>
        <w:pStyle w:val="4"/>
        <w:widowControl w:val="0"/>
        <w:numPr>
          <w:ilvl w:val="2"/>
          <w:numId w:val="1"/>
        </w:numPr>
        <w:spacing w:line="240" w:lineRule="auto"/>
        <w:ind w:left="2880" w:hanging="360"/>
        <w:rPr>
          <w:i/>
        </w:rPr>
      </w:pPr>
      <w:bookmarkStart w:id="172" w:name="_heading=h.3m3gw086uz56" w:colFirst="0" w:colLast="0"/>
      <w:bookmarkEnd w:id="172"/>
      <w:bookmarkStart w:id="173" w:name="_Toc11258"/>
      <w:r>
        <w:rPr>
          <w:rFonts w:ascii="Times New Roman" w:hAnsi="Times New Roman" w:eastAsia="Times New Roman" w:cs="Times New Roman"/>
          <w:b/>
          <w:i/>
          <w:color w:val="000000"/>
          <w:sz w:val="26"/>
          <w:szCs w:val="26"/>
          <w:rtl w:val="0"/>
        </w:rPr>
        <w:t>State Diagram của usecase Yêu thích nhà hàng</w:t>
      </w:r>
      <w:bookmarkEnd w:id="173"/>
    </w:p>
    <w:p>
      <w:r>
        <w:drawing>
          <wp:inline distT="114300" distB="114300" distL="114300" distR="114300">
            <wp:extent cx="5528945" cy="5262880"/>
            <wp:effectExtent l="0" t="0" r="0" b="0"/>
            <wp:docPr id="199" name="image31.png"/>
            <wp:cNvGraphicFramePr/>
            <a:graphic xmlns:a="http://schemas.openxmlformats.org/drawingml/2006/main">
              <a:graphicData uri="http://schemas.openxmlformats.org/drawingml/2006/picture">
                <pic:pic xmlns:pic="http://schemas.openxmlformats.org/drawingml/2006/picture">
                  <pic:nvPicPr>
                    <pic:cNvPr id="199" name="image31.png"/>
                    <pic:cNvPicPr preferRelativeResize="0"/>
                  </pic:nvPicPr>
                  <pic:blipFill>
                    <a:blip r:embed="rId74"/>
                    <a:srcRect/>
                    <a:stretch>
                      <a:fillRect/>
                    </a:stretch>
                  </pic:blipFill>
                  <pic:spPr>
                    <a:xfrm>
                      <a:off x="0" y="0"/>
                      <a:ext cx="5529263" cy="5262903"/>
                    </a:xfrm>
                    <a:prstGeom prst="rect">
                      <a:avLst/>
                    </a:prstGeom>
                  </pic:spPr>
                </pic:pic>
              </a:graphicData>
            </a:graphic>
          </wp:inline>
        </w:drawing>
      </w:r>
    </w:p>
    <w:p>
      <w:pPr>
        <w:pStyle w:val="4"/>
        <w:widowControl w:val="0"/>
        <w:numPr>
          <w:ilvl w:val="2"/>
          <w:numId w:val="1"/>
        </w:numPr>
        <w:spacing w:line="240" w:lineRule="auto"/>
        <w:ind w:left="2880" w:hanging="360"/>
        <w:rPr>
          <w:i/>
        </w:rPr>
      </w:pPr>
      <w:bookmarkStart w:id="174" w:name="_heading=h.dxs88fme50gf" w:colFirst="0" w:colLast="0"/>
      <w:bookmarkEnd w:id="174"/>
      <w:bookmarkStart w:id="175" w:name="_Toc32602"/>
      <w:r>
        <w:rPr>
          <w:rFonts w:ascii="Times New Roman" w:hAnsi="Times New Roman" w:eastAsia="Times New Roman" w:cs="Times New Roman"/>
          <w:b/>
          <w:i/>
          <w:color w:val="000000"/>
          <w:sz w:val="26"/>
          <w:szCs w:val="26"/>
          <w:rtl w:val="0"/>
        </w:rPr>
        <w:t>Test case của usecase Yêu thích nhà hàng</w:t>
      </w:r>
      <w:bookmarkEnd w:id="175"/>
    </w:p>
    <w:p>
      <w:pPr>
        <w:pStyle w:val="4"/>
        <w:widowControl w:val="0"/>
        <w:spacing w:line="240" w:lineRule="auto"/>
        <w:ind w:left="0" w:firstLine="0"/>
        <w:outlineLvl w:val="9"/>
      </w:pPr>
      <w:bookmarkStart w:id="176" w:name="_heading=h.eylkxlfcvdzi" w:colFirst="0" w:colLast="0"/>
      <w:bookmarkEnd w:id="176"/>
      <w:bookmarkStart w:id="177" w:name="_Toc4629"/>
      <w:r>
        <w:drawing>
          <wp:inline distT="114300" distB="114300" distL="114300" distR="114300">
            <wp:extent cx="5730875" cy="2273300"/>
            <wp:effectExtent l="0" t="0" r="0" b="0"/>
            <wp:docPr id="200" name="image35.png"/>
            <wp:cNvGraphicFramePr/>
            <a:graphic xmlns:a="http://schemas.openxmlformats.org/drawingml/2006/main">
              <a:graphicData uri="http://schemas.openxmlformats.org/drawingml/2006/picture">
                <pic:pic xmlns:pic="http://schemas.openxmlformats.org/drawingml/2006/picture">
                  <pic:nvPicPr>
                    <pic:cNvPr id="200" name="image35.png"/>
                    <pic:cNvPicPr preferRelativeResize="0"/>
                  </pic:nvPicPr>
                  <pic:blipFill>
                    <a:blip r:embed="rId75"/>
                    <a:srcRect/>
                    <a:stretch>
                      <a:fillRect/>
                    </a:stretch>
                  </pic:blipFill>
                  <pic:spPr>
                    <a:xfrm>
                      <a:off x="0" y="0"/>
                      <a:ext cx="5731200" cy="2273300"/>
                    </a:xfrm>
                    <a:prstGeom prst="rect">
                      <a:avLst/>
                    </a:prstGeom>
                  </pic:spPr>
                </pic:pic>
              </a:graphicData>
            </a:graphic>
          </wp:inline>
        </w:drawing>
      </w:r>
      <w:bookmarkEnd w:id="177"/>
    </w:p>
    <w:p/>
    <w:p>
      <w:r>
        <w:drawing>
          <wp:inline distT="114300" distB="114300" distL="114300" distR="114300">
            <wp:extent cx="5730875" cy="1790700"/>
            <wp:effectExtent l="0" t="0" r="0" b="0"/>
            <wp:docPr id="190" name="image24.png"/>
            <wp:cNvGraphicFramePr/>
            <a:graphic xmlns:a="http://schemas.openxmlformats.org/drawingml/2006/main">
              <a:graphicData uri="http://schemas.openxmlformats.org/drawingml/2006/picture">
                <pic:pic xmlns:pic="http://schemas.openxmlformats.org/drawingml/2006/picture">
                  <pic:nvPicPr>
                    <pic:cNvPr id="190" name="image24.png"/>
                    <pic:cNvPicPr preferRelativeResize="0"/>
                  </pic:nvPicPr>
                  <pic:blipFill>
                    <a:blip r:embed="rId76"/>
                    <a:srcRect/>
                    <a:stretch>
                      <a:fillRect/>
                    </a:stretch>
                  </pic:blipFill>
                  <pic:spPr>
                    <a:xfrm>
                      <a:off x="0" y="0"/>
                      <a:ext cx="5731200" cy="1790700"/>
                    </a:xfrm>
                    <a:prstGeom prst="rect">
                      <a:avLst/>
                    </a:prstGeom>
                  </pic:spPr>
                </pic:pic>
              </a:graphicData>
            </a:graphic>
          </wp:inline>
        </w:drawing>
      </w:r>
    </w:p>
    <w:p/>
    <w:p/>
    <w:p>
      <w:r>
        <w:br w:type="page"/>
      </w:r>
    </w:p>
    <w:p>
      <w:pPr>
        <w:pStyle w:val="2"/>
        <w:widowControl w:val="0"/>
        <w:numPr>
          <w:ilvl w:val="0"/>
          <w:numId w:val="1"/>
        </w:numPr>
        <w:spacing w:line="240" w:lineRule="auto"/>
        <w:ind w:left="1440" w:hanging="360"/>
        <w:rPr>
          <w:rFonts w:ascii="Times New Roman" w:hAnsi="Times New Roman" w:eastAsia="Times New Roman" w:cs="Times New Roman"/>
          <w:b/>
          <w:sz w:val="32"/>
          <w:szCs w:val="32"/>
          <w:u w:val="none"/>
        </w:rPr>
      </w:pPr>
      <w:bookmarkStart w:id="178" w:name="_heading=h.2w5ecyt" w:colFirst="0" w:colLast="0"/>
      <w:bookmarkEnd w:id="178"/>
      <w:bookmarkStart w:id="179" w:name="_Toc29117"/>
      <w:r>
        <w:rPr>
          <w:rFonts w:ascii="Times New Roman" w:hAnsi="Times New Roman" w:eastAsia="Times New Roman" w:cs="Times New Roman"/>
          <w:b/>
          <w:sz w:val="32"/>
          <w:szCs w:val="32"/>
          <w:rtl w:val="0"/>
        </w:rPr>
        <w:t>PHẦN 4: HƯỚNG DẪN SỬ DỤNG</w:t>
      </w:r>
      <w:bookmarkEnd w:id="179"/>
    </w:p>
    <w:p>
      <w:pPr>
        <w:ind w:left="720" w:firstLine="0"/>
      </w:pPr>
    </w:p>
    <w:tbl>
      <w:tblPr>
        <w:tblStyle w:val="61"/>
        <w:tblW w:w="9045" w:type="dxa"/>
        <w:tblInd w:w="5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20"/>
        <w:gridCol w:w="4350"/>
        <w:gridCol w:w="27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Giao diện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18"/>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u w:val="none"/>
              </w:rPr>
            </w:pPr>
            <w:r>
              <w:rPr>
                <w:rFonts w:ascii="Times New Roman" w:hAnsi="Times New Roman" w:eastAsia="Times New Roman" w:cs="Times New Roman"/>
                <w:sz w:val="26"/>
                <w:szCs w:val="26"/>
                <w:rtl w:val="0"/>
              </w:rPr>
              <w:t>Đăng nhập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19"/>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Người dùng nhập Email và password đã đăng ký để đăng nhập vào hệ thống với tư cách là người dùng.</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firstLine="0"/>
              <w:jc w:val="left"/>
              <w:rPr>
                <w:u w:val="none"/>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191" name="image25.png"/>
                  <wp:cNvGraphicFramePr/>
                  <a:graphic xmlns:a="http://schemas.openxmlformats.org/drawingml/2006/main">
                    <a:graphicData uri="http://schemas.openxmlformats.org/drawingml/2006/picture">
                      <pic:pic xmlns:pic="http://schemas.openxmlformats.org/drawingml/2006/picture">
                        <pic:nvPicPr>
                          <pic:cNvPr id="191" name="image25.png"/>
                          <pic:cNvPicPr preferRelativeResize="0"/>
                        </pic:nvPicPr>
                        <pic:blipFill>
                          <a:blip r:embed="rId77"/>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0"/>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Trường hợp nhập sai Email hoặc Password sẽ hiển thị dòng thông báo “Login failed!”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66215" cy="2686050"/>
                  <wp:effectExtent l="0" t="0" r="0" b="0"/>
                  <wp:docPr id="224" name="image59.png"/>
                  <wp:cNvGraphicFramePr/>
                  <a:graphic xmlns:a="http://schemas.openxmlformats.org/drawingml/2006/main">
                    <a:graphicData uri="http://schemas.openxmlformats.org/drawingml/2006/picture">
                      <pic:pic xmlns:pic="http://schemas.openxmlformats.org/drawingml/2006/picture">
                        <pic:nvPicPr>
                          <pic:cNvPr id="224" name="image59.png"/>
                          <pic:cNvPicPr preferRelativeResize="0"/>
                        </pic:nvPicPr>
                        <pic:blipFill>
                          <a:blip r:embed="rId78"/>
                          <a:srcRect/>
                          <a:stretch>
                            <a:fillRect/>
                          </a:stretch>
                        </pic:blipFill>
                        <pic:spPr>
                          <a:xfrm>
                            <a:off x="0" y="0"/>
                            <a:ext cx="1466215" cy="268605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Trường hợp vô tình bỏ trống Email sẽ hiển thị thông báo “Please enter email”.</w:t>
            </w:r>
          </w:p>
          <w:p>
            <w:pPr>
              <w:keepNext w:val="0"/>
              <w:keepLines w:val="0"/>
              <w:widowControl w:val="0"/>
              <w:numPr>
                <w:ilvl w:val="0"/>
                <w:numId w:val="21"/>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u w:val="none"/>
              </w:rPr>
            </w:pPr>
            <w:r>
              <w:rPr>
                <w:rFonts w:ascii="Times New Roman" w:hAnsi="Times New Roman" w:eastAsia="Times New Roman" w:cs="Times New Roman"/>
                <w:sz w:val="26"/>
                <w:szCs w:val="26"/>
                <w:rtl w:val="0"/>
              </w:rPr>
              <w:t>Trường hợp bỏ trống Password sẽ hiện thông báo “Please enter password”</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66215" cy="2752090"/>
                  <wp:effectExtent l="0" t="0" r="0" b="0"/>
                  <wp:docPr id="225" name="image56.png"/>
                  <wp:cNvGraphicFramePr/>
                  <a:graphic xmlns:a="http://schemas.openxmlformats.org/drawingml/2006/main">
                    <a:graphicData uri="http://schemas.openxmlformats.org/drawingml/2006/picture">
                      <pic:pic xmlns:pic="http://schemas.openxmlformats.org/drawingml/2006/picture">
                        <pic:nvPicPr>
                          <pic:cNvPr id="225" name="image56.png"/>
                          <pic:cNvPicPr preferRelativeResize="0"/>
                        </pic:nvPicPr>
                        <pic:blipFill>
                          <a:blip r:embed="rId79"/>
                          <a:srcRect/>
                          <a:stretch>
                            <a:fillRect/>
                          </a:stretch>
                        </pic:blipFill>
                        <pic:spPr>
                          <a:xfrm>
                            <a:off x="0" y="0"/>
                            <a:ext cx="1466215" cy="275209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ký</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người dùng chưa có tài khoản có thể nhấn vào “</w:t>
            </w:r>
            <w:r>
              <w:rPr>
                <w:rFonts w:ascii="Times New Roman" w:hAnsi="Times New Roman" w:eastAsia="Times New Roman" w:cs="Times New Roman"/>
                <w:sz w:val="26"/>
                <w:szCs w:val="26"/>
              </w:rPr>
              <w:drawing>
                <wp:inline distT="114300" distB="114300" distL="114300" distR="114300">
                  <wp:extent cx="295275" cy="292735"/>
                  <wp:effectExtent l="0" t="0" r="0" b="0"/>
                  <wp:docPr id="226" name="image61.png"/>
                  <wp:cNvGraphicFramePr/>
                  <a:graphic xmlns:a="http://schemas.openxmlformats.org/drawingml/2006/main">
                    <a:graphicData uri="http://schemas.openxmlformats.org/drawingml/2006/picture">
                      <pic:pic xmlns:pic="http://schemas.openxmlformats.org/drawingml/2006/picture">
                        <pic:nvPicPr>
                          <pic:cNvPr id="226" name="image61.png"/>
                          <pic:cNvPicPr preferRelativeResize="0"/>
                        </pic:nvPicPr>
                        <pic:blipFill>
                          <a:blip r:embed="rId80"/>
                          <a:srcRect/>
                          <a:stretch>
                            <a:fillRect/>
                          </a:stretch>
                        </pic:blipFill>
                        <pic:spPr>
                          <a:xfrm>
                            <a:off x="0" y="0"/>
                            <a:ext cx="295275" cy="293080"/>
                          </a:xfrm>
                          <a:prstGeom prst="rect">
                            <a:avLst/>
                          </a:prstGeom>
                        </pic:spPr>
                      </pic:pic>
                    </a:graphicData>
                  </a:graphic>
                </wp:inline>
              </w:drawing>
            </w:r>
            <w:r>
              <w:rPr>
                <w:rFonts w:ascii="Times New Roman" w:hAnsi="Times New Roman" w:eastAsia="Times New Roman" w:cs="Times New Roman"/>
                <w:sz w:val="26"/>
                <w:szCs w:val="26"/>
                <w:rtl w:val="0"/>
              </w:rPr>
              <w:t>” để tiến hành đăng ký tài khoản.</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phải điền đầy đủ thông tin:</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Name: chỉ có thể nhập ký tự</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Email: phải chứa ký tự ‘@’</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Mobile number: chỉ chứa số</w:t>
            </w:r>
          </w:p>
          <w:p>
            <w:pPr>
              <w:keepNext w:val="0"/>
              <w:keepLines w:val="0"/>
              <w:widowControl w:val="0"/>
              <w:numPr>
                <w:ilvl w:val="0"/>
                <w:numId w:val="2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Password yêu cầu phải có ít nhất 6 ký tự.</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227" name="image53.png"/>
                  <wp:cNvGraphicFramePr/>
                  <a:graphic xmlns:a="http://schemas.openxmlformats.org/drawingml/2006/main">
                    <a:graphicData uri="http://schemas.openxmlformats.org/drawingml/2006/picture">
                      <pic:pic xmlns:pic="http://schemas.openxmlformats.org/drawingml/2006/picture">
                        <pic:nvPicPr>
                          <pic:cNvPr id="227" name="image53.png"/>
                          <pic:cNvPicPr preferRelativeResize="0"/>
                        </pic:nvPicPr>
                        <pic:blipFill>
                          <a:blip r:embed="rId81"/>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Đăng xuất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 chọn vào dấu 3 gạch bên gốc phải của màn hình home, sẽ hiện ra slide menu chọn Log Out để có thể rời khỏi app</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47800" cy="3048000"/>
                  <wp:effectExtent l="0" t="0" r="0" b="0"/>
                  <wp:docPr id="228" name="image64.png"/>
                  <wp:cNvGraphicFramePr/>
                  <a:graphic xmlns:a="http://schemas.openxmlformats.org/drawingml/2006/main">
                    <a:graphicData uri="http://schemas.openxmlformats.org/drawingml/2006/picture">
                      <pic:pic xmlns:pic="http://schemas.openxmlformats.org/drawingml/2006/picture">
                        <pic:nvPicPr>
                          <pic:cNvPr id="228" name="image64.png"/>
                          <pic:cNvPicPr preferRelativeResize="0"/>
                        </pic:nvPicPr>
                        <pic:blipFill>
                          <a:blip r:embed="rId82"/>
                          <a:srcRect/>
                          <a:stretch>
                            <a:fillRect/>
                          </a:stretch>
                        </pic:blipFill>
                        <pic:spPr>
                          <a:xfrm>
                            <a:off x="0" y="0"/>
                            <a:ext cx="1447800" cy="30480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restart"/>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Click chọn vào nhà hàng mà người dùng muốn đến, ở trang này sẽ có đầy đủ thông tin của nhà hàng đó</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Tên, địa chỉ nhà hàng</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Rate</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Thời gian mở cửa</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Phone</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Menu</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Ước tính giá cho 2 người</w:t>
            </w:r>
          </w:p>
          <w:p>
            <w:pPr>
              <w:keepNext w:val="0"/>
              <w:keepLines w:val="0"/>
              <w:widowControl w:val="0"/>
              <w:numPr>
                <w:ilvl w:val="0"/>
                <w:numId w:val="2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Chức năng đặt bàn nếu người dùng có nhu cầu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437640" cy="2694940"/>
                  <wp:effectExtent l="0" t="0" r="0" b="0"/>
                  <wp:docPr id="229" name="image58.png"/>
                  <wp:cNvGraphicFramePr/>
                  <a:graphic xmlns:a="http://schemas.openxmlformats.org/drawingml/2006/main">
                    <a:graphicData uri="http://schemas.openxmlformats.org/drawingml/2006/picture">
                      <pic:pic xmlns:pic="http://schemas.openxmlformats.org/drawingml/2006/picture">
                        <pic:nvPicPr>
                          <pic:cNvPr id="229" name="image58.png"/>
                          <pic:cNvPicPr preferRelativeResize="0"/>
                        </pic:nvPicPr>
                        <pic:blipFill>
                          <a:blip r:embed="rId83"/>
                          <a:srcRect/>
                          <a:stretch>
                            <a:fillRect/>
                          </a:stretch>
                        </pic:blipFill>
                        <pic:spPr>
                          <a:xfrm>
                            <a:off x="0" y="0"/>
                            <a:ext cx="1437640" cy="269494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vMerge w:val="continue"/>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chọn vào chức năng “Book a Table”, sẽ hiển thị các câu hỏi yêu cầu người dùng phải chọn</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“Where do you want to eat?”: hỏi người dùng muốn chọn vị trí nào, bên trong “Indoor” hay bên ngoài “Outdoor” nhà hàng.</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“Select your person”: Chọn hình thức phục vụ, 1 người “Single”, 2 người “Couple”, gia đình “Family”.</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“How many Seats?”: số ghế mà người dùng muốn đặt, có thể nhập số hoặc chữ.</w:t>
            </w:r>
          </w:p>
          <w:p>
            <w:pPr>
              <w:keepNext w:val="0"/>
              <w:keepLines w:val="0"/>
              <w:widowControl w:val="0"/>
              <w:numPr>
                <w:ilvl w:val="0"/>
                <w:numId w:val="2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“Submit”: để hoàn tất việc đặt bàn.</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30" name="image60.png"/>
                  <wp:cNvGraphicFramePr/>
                  <a:graphic xmlns:a="http://schemas.openxmlformats.org/drawingml/2006/main">
                    <a:graphicData uri="http://schemas.openxmlformats.org/drawingml/2006/picture">
                      <pic:pic xmlns:pic="http://schemas.openxmlformats.org/drawingml/2006/picture">
                        <pic:nvPicPr>
                          <pic:cNvPr id="230" name="image60.png"/>
                          <pic:cNvPicPr preferRelativeResize="0"/>
                        </pic:nvPicPr>
                        <pic:blipFill>
                          <a:blip r:embed="rId84"/>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Đánh giá</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Click vào biểu tượng “</w:t>
            </w:r>
            <w:r>
              <w:rPr>
                <w:rFonts w:ascii="Times New Roman" w:hAnsi="Times New Roman" w:eastAsia="Times New Roman" w:cs="Times New Roman"/>
                <w:sz w:val="26"/>
                <w:szCs w:val="26"/>
              </w:rPr>
              <w:drawing>
                <wp:inline distT="114300" distB="114300" distL="114300" distR="114300">
                  <wp:extent cx="552450" cy="209550"/>
                  <wp:effectExtent l="0" t="0" r="0" b="0"/>
                  <wp:docPr id="231" name="image65.png"/>
                  <wp:cNvGraphicFramePr/>
                  <a:graphic xmlns:a="http://schemas.openxmlformats.org/drawingml/2006/main">
                    <a:graphicData uri="http://schemas.openxmlformats.org/drawingml/2006/picture">
                      <pic:pic xmlns:pic="http://schemas.openxmlformats.org/drawingml/2006/picture">
                        <pic:nvPicPr>
                          <pic:cNvPr id="231" name="image65.png"/>
                          <pic:cNvPicPr preferRelativeResize="0"/>
                        </pic:nvPicPr>
                        <pic:blipFill>
                          <a:blip r:embed="rId85"/>
                          <a:srcRect/>
                          <a:stretch>
                            <a:fillRect/>
                          </a:stretch>
                        </pic:blipFill>
                        <pic:spPr>
                          <a:xfrm>
                            <a:off x="0" y="0"/>
                            <a:ext cx="552450" cy="209550"/>
                          </a:xfrm>
                          <a:prstGeom prst="rect">
                            <a:avLst/>
                          </a:prstGeom>
                        </pic:spPr>
                      </pic:pic>
                    </a:graphicData>
                  </a:graphic>
                </wp:inline>
              </w:drawing>
            </w:r>
            <w:r>
              <w:rPr>
                <w:rFonts w:ascii="Times New Roman" w:hAnsi="Times New Roman" w:eastAsia="Times New Roman" w:cs="Times New Roman"/>
                <w:sz w:val="26"/>
                <w:szCs w:val="26"/>
                <w:rtl w:val="0"/>
              </w:rPr>
              <w:t>” sẽ hiện ra form đánh giá, người dùng chỉ cần chạm vào số sao tương ứng mà mình muốn đánh giá cho nhà hàng và click vào “</w:t>
            </w:r>
            <w:r>
              <w:rPr>
                <w:rFonts w:ascii="Times New Roman" w:hAnsi="Times New Roman" w:eastAsia="Times New Roman" w:cs="Times New Roman"/>
                <w:sz w:val="26"/>
                <w:szCs w:val="26"/>
              </w:rPr>
              <w:drawing>
                <wp:inline distT="114300" distB="114300" distL="114300" distR="114300">
                  <wp:extent cx="571500" cy="171450"/>
                  <wp:effectExtent l="0" t="0" r="0" b="0"/>
                  <wp:docPr id="220" name="image55.png"/>
                  <wp:cNvGraphicFramePr/>
                  <a:graphic xmlns:a="http://schemas.openxmlformats.org/drawingml/2006/main">
                    <a:graphicData uri="http://schemas.openxmlformats.org/drawingml/2006/picture">
                      <pic:pic xmlns:pic="http://schemas.openxmlformats.org/drawingml/2006/picture">
                        <pic:nvPicPr>
                          <pic:cNvPr id="220" name="image55.png"/>
                          <pic:cNvPicPr preferRelativeResize="0"/>
                        </pic:nvPicPr>
                        <pic:blipFill>
                          <a:blip r:embed="rId86"/>
                          <a:srcRect/>
                          <a:stretch>
                            <a:fillRect/>
                          </a:stretch>
                        </pic:blipFill>
                        <pic:spPr>
                          <a:xfrm>
                            <a:off x="0" y="0"/>
                            <a:ext cx="571500" cy="171450"/>
                          </a:xfrm>
                          <a:prstGeom prst="rect">
                            <a:avLst/>
                          </a:prstGeom>
                        </pic:spPr>
                      </pic:pic>
                    </a:graphicData>
                  </a:graphic>
                </wp:inline>
              </w:drawing>
            </w:r>
            <w:r>
              <w:rPr>
                <w:rFonts w:ascii="Times New Roman" w:hAnsi="Times New Roman" w:eastAsia="Times New Roman" w:cs="Times New Roman"/>
                <w:sz w:val="26"/>
                <w:szCs w:val="26"/>
                <w:rtl w:val="0"/>
              </w:rPr>
              <w:t>” để kết thúc việc đánh giá</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firstLine="0"/>
              <w:jc w:val="left"/>
              <w:rPr>
                <w:rFonts w:ascii="Times New Roman" w:hAnsi="Times New Roman" w:eastAsia="Times New Roman" w:cs="Times New Roman"/>
                <w:sz w:val="26"/>
                <w:szCs w:val="26"/>
                <w:u w:val="none"/>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21" name="image49.png"/>
                  <wp:cNvGraphicFramePr/>
                  <a:graphic xmlns:a="http://schemas.openxmlformats.org/drawingml/2006/main">
                    <a:graphicData uri="http://schemas.openxmlformats.org/drawingml/2006/picture">
                      <pic:pic xmlns:pic="http://schemas.openxmlformats.org/drawingml/2006/picture">
                        <pic:nvPicPr>
                          <pic:cNvPr id="221" name="image49.png"/>
                          <pic:cNvPicPr preferRelativeResize="0"/>
                        </pic:nvPicPr>
                        <pic:blipFill>
                          <a:blip r:embed="rId87"/>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đăng nhập với quyền Admin, ở trang Home, Admin có thể thêm mới một nhà hàng khi click vào biểu tượng “</w:t>
            </w:r>
            <w:r>
              <w:rPr>
                <w:rFonts w:ascii="Times New Roman" w:hAnsi="Times New Roman" w:eastAsia="Times New Roman" w:cs="Times New Roman"/>
                <w:sz w:val="26"/>
                <w:szCs w:val="26"/>
              </w:rPr>
              <w:drawing>
                <wp:inline distT="114300" distB="114300" distL="114300" distR="114300">
                  <wp:extent cx="252095" cy="245110"/>
                  <wp:effectExtent l="0" t="0" r="0" b="0"/>
                  <wp:docPr id="222" name="image52.png"/>
                  <wp:cNvGraphicFramePr/>
                  <a:graphic xmlns:a="http://schemas.openxmlformats.org/drawingml/2006/main">
                    <a:graphicData uri="http://schemas.openxmlformats.org/drawingml/2006/picture">
                      <pic:pic xmlns:pic="http://schemas.openxmlformats.org/drawingml/2006/picture">
                        <pic:nvPicPr>
                          <pic:cNvPr id="222" name="image52.png"/>
                          <pic:cNvPicPr preferRelativeResize="0"/>
                        </pic:nvPicPr>
                        <pic:blipFill>
                          <a:blip r:embed="rId88"/>
                          <a:srcRect/>
                          <a:stretch>
                            <a:fillRect/>
                          </a:stretch>
                        </pic:blipFill>
                        <pic:spPr>
                          <a:xfrm>
                            <a:off x="0" y="0"/>
                            <a:ext cx="252413" cy="245201"/>
                          </a:xfrm>
                          <a:prstGeom prst="rect">
                            <a:avLst/>
                          </a:prstGeom>
                        </pic:spPr>
                      </pic:pic>
                    </a:graphicData>
                  </a:graphic>
                </wp:inline>
              </w:drawing>
            </w:r>
            <w:r>
              <w:rPr>
                <w:rFonts w:ascii="Times New Roman" w:hAnsi="Times New Roman" w:eastAsia="Times New Roman" w:cs="Times New Roman"/>
                <w:sz w:val="26"/>
                <w:szCs w:val="26"/>
                <w:rtl w:val="0"/>
              </w:rPr>
              <w:t>”, điền đầy đủ thông tin được yêu cầu của nhà hàng mới</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“Đăng ảnh đại diện cho nhà hàng”: ở đây bắt buộc phải có hình ảnh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“Your restaurant name”: yêu cầu phải nhập tên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“title”: cần một tiêu đề cho  cho nhà hàng mới.</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“Restaurant address”: nhập địa chỉ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“Avg cost”: ước tính chi phí trung bình cho một bữa ăn.</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“Restaurant Phone number”: nhập số điện thoại của nhà hàng.</w:t>
            </w:r>
          </w:p>
          <w:p>
            <w:pPr>
              <w:keepNext w:val="0"/>
              <w:keepLines w:val="0"/>
              <w:widowControl w:val="0"/>
              <w:numPr>
                <w:ilvl w:val="0"/>
                <w:numId w:val="2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“Open time”: chọn thời gian hoạt động cho nhà hàng.</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rồi chọn “upload”, vậy là một nhà hàng mới đã được thêm.</w:t>
            </w: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247775" cy="2628900"/>
                  <wp:effectExtent l="0" t="0" r="0" b="0"/>
                  <wp:docPr id="213" name="image46.png"/>
                  <wp:cNvGraphicFramePr/>
                  <a:graphic xmlns:a="http://schemas.openxmlformats.org/drawingml/2006/main">
                    <a:graphicData uri="http://schemas.openxmlformats.org/drawingml/2006/picture">
                      <pic:pic xmlns:pic="http://schemas.openxmlformats.org/drawingml/2006/picture">
                        <pic:nvPicPr>
                          <pic:cNvPr id="213" name="image46.png"/>
                          <pic:cNvPicPr preferRelativeResize="0"/>
                        </pic:nvPicPr>
                        <pic:blipFill>
                          <a:blip r:embed="rId89"/>
                          <a:srcRect/>
                          <a:stretch>
                            <a:fillRect/>
                          </a:stretch>
                        </pic:blipFill>
                        <pic:spPr>
                          <a:xfrm>
                            <a:off x="0" y="0"/>
                            <a:ext cx="1247775" cy="26289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Quản lý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pBdr>
                <w:top w:val="none" w:color="000000" w:sz="0" w:space="0"/>
                <w:left w:val="none" w:color="000000" w:sz="0" w:space="0"/>
                <w:bottom w:val="none" w:color="000000" w:sz="0" w:space="0"/>
                <w:right w:val="none" w:color="000000" w:sz="0" w:space="0"/>
                <w:between w:val="none" w:color="000000"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 có thể xóa một nhà hàng khi click vào biểu tượng “</w:t>
            </w:r>
            <w:r>
              <w:rPr>
                <w:rFonts w:ascii="Times New Roman" w:hAnsi="Times New Roman" w:eastAsia="Times New Roman" w:cs="Times New Roman"/>
                <w:sz w:val="26"/>
                <w:szCs w:val="26"/>
              </w:rPr>
              <w:drawing>
                <wp:inline distT="114300" distB="114300" distL="114300" distR="114300">
                  <wp:extent cx="438150" cy="333375"/>
                  <wp:effectExtent l="0" t="0" r="0" b="0"/>
                  <wp:docPr id="214" name="image48.png"/>
                  <wp:cNvGraphicFramePr/>
                  <a:graphic xmlns:a="http://schemas.openxmlformats.org/drawingml/2006/main">
                    <a:graphicData uri="http://schemas.openxmlformats.org/drawingml/2006/picture">
                      <pic:pic xmlns:pic="http://schemas.openxmlformats.org/drawingml/2006/picture">
                        <pic:nvPicPr>
                          <pic:cNvPr id="214" name="image48.png"/>
                          <pic:cNvPicPr preferRelativeResize="0"/>
                        </pic:nvPicPr>
                        <pic:blipFill>
                          <a:blip r:embed="rId90"/>
                          <a:srcRect/>
                          <a:stretch>
                            <a:fillRect/>
                          </a:stretch>
                        </pic:blipFill>
                        <pic:spPr>
                          <a:xfrm>
                            <a:off x="0" y="0"/>
                            <a:ext cx="438150" cy="333375"/>
                          </a:xfrm>
                          <a:prstGeom prst="rect">
                            <a:avLst/>
                          </a:prstGeom>
                        </pic:spPr>
                      </pic:pic>
                    </a:graphicData>
                  </a:graphic>
                </wp:inline>
              </w:drawing>
            </w:r>
            <w:r>
              <w:rPr>
                <w:rFonts w:ascii="Times New Roman" w:hAnsi="Times New Roman" w:eastAsia="Times New Roman" w:cs="Times New Roman"/>
                <w:sz w:val="26"/>
                <w:szCs w:val="26"/>
                <w:rtl w:val="0"/>
              </w:rPr>
              <w:t>” popup trên card view rồi chọn “Delete restaurant”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1003300"/>
                  <wp:effectExtent l="0" t="0" r="0" b="0"/>
                  <wp:docPr id="215" name="image45.png"/>
                  <wp:cNvGraphicFramePr/>
                  <a:graphic xmlns:a="http://schemas.openxmlformats.org/drawingml/2006/main">
                    <a:graphicData uri="http://schemas.openxmlformats.org/drawingml/2006/picture">
                      <pic:pic xmlns:pic="http://schemas.openxmlformats.org/drawingml/2006/picture">
                        <pic:nvPicPr>
                          <pic:cNvPr id="215" name="image45.png"/>
                          <pic:cNvPicPr preferRelativeResize="0"/>
                        </pic:nvPicPr>
                        <pic:blipFill>
                          <a:blip r:embed="rId91"/>
                          <a:srcRect/>
                          <a:stretch>
                            <a:fillRect/>
                          </a:stretch>
                        </pic:blipFill>
                        <pic:spPr>
                          <a:xfrm>
                            <a:off x="0" y="0"/>
                            <a:ext cx="1628775" cy="10033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 dõi đơn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Admin và user có thể xem và theo dõi những nhà hàng mà user đã book, hiển thị trong cart</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2743200"/>
                  <wp:effectExtent l="0" t="0" r="0" b="0"/>
                  <wp:docPr id="216" name="image50.png"/>
                  <wp:cNvGraphicFramePr/>
                  <a:graphic xmlns:a="http://schemas.openxmlformats.org/drawingml/2006/main">
                    <a:graphicData uri="http://schemas.openxmlformats.org/drawingml/2006/picture">
                      <pic:pic xmlns:pic="http://schemas.openxmlformats.org/drawingml/2006/picture">
                        <pic:nvPicPr>
                          <pic:cNvPr id="216" name="image50.png"/>
                          <pic:cNvPicPr preferRelativeResize="0"/>
                        </pic:nvPicPr>
                        <pic:blipFill>
                          <a:blip r:embed="rId92"/>
                          <a:srcRect/>
                          <a:stretch>
                            <a:fillRect/>
                          </a:stretch>
                        </pic:blipFill>
                        <pic:spPr>
                          <a:xfrm>
                            <a:off x="0" y="0"/>
                            <a:ext cx="1628775" cy="27432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Tra cứu</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Tra cứu nhà hàng bằng tên nhà hàng</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3441700"/>
                  <wp:effectExtent l="0" t="0" r="0" b="0"/>
                  <wp:docPr id="217" name="image51.png"/>
                  <wp:cNvGraphicFramePr/>
                  <a:graphic xmlns:a="http://schemas.openxmlformats.org/drawingml/2006/main">
                    <a:graphicData uri="http://schemas.openxmlformats.org/drawingml/2006/picture">
                      <pic:pic xmlns:pic="http://schemas.openxmlformats.org/drawingml/2006/picture">
                        <pic:nvPicPr>
                          <pic:cNvPr id="217" name="image51.png"/>
                          <pic:cNvPicPr preferRelativeResize="0"/>
                        </pic:nvPicPr>
                        <pic:blipFill>
                          <a:blip r:embed="rId93"/>
                          <a:srcRect/>
                          <a:stretch>
                            <a:fillRect/>
                          </a:stretch>
                        </pic:blipFill>
                        <pic:spPr>
                          <a:xfrm>
                            <a:off x="0" y="0"/>
                            <a:ext cx="1628775" cy="3441700"/>
                          </a:xfrm>
                          <a:prstGeom prst="rect">
                            <a:avLst/>
                          </a:prstGeom>
                        </pic:spPr>
                      </pic:pic>
                    </a:graphicData>
                  </a:graphic>
                </wp:inline>
              </w:drawing>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 Yêu thích</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thể đánh giá bằng việc chọn vào biểu tượng “</w:t>
            </w:r>
            <w:r>
              <w:rPr>
                <w:rFonts w:ascii="Times New Roman" w:hAnsi="Times New Roman" w:eastAsia="Times New Roman" w:cs="Times New Roman"/>
                <w:sz w:val="26"/>
                <w:szCs w:val="26"/>
              </w:rPr>
              <w:drawing>
                <wp:inline distT="114300" distB="114300" distL="114300" distR="114300">
                  <wp:extent cx="346075" cy="240665"/>
                  <wp:effectExtent l="0" t="0" r="0" b="0"/>
                  <wp:docPr id="218" name="image54.png"/>
                  <wp:cNvGraphicFramePr/>
                  <a:graphic xmlns:a="http://schemas.openxmlformats.org/drawingml/2006/main">
                    <a:graphicData uri="http://schemas.openxmlformats.org/drawingml/2006/picture">
                      <pic:pic xmlns:pic="http://schemas.openxmlformats.org/drawingml/2006/picture">
                        <pic:nvPicPr>
                          <pic:cNvPr id="218" name="image54.png"/>
                          <pic:cNvPicPr preferRelativeResize="0"/>
                        </pic:nvPicPr>
                        <pic:blipFill>
                          <a:blip r:embed="rId94"/>
                          <a:srcRect/>
                          <a:stretch>
                            <a:fillRect/>
                          </a:stretch>
                        </pic:blipFill>
                        <pic:spPr>
                          <a:xfrm>
                            <a:off x="0" y="0"/>
                            <a:ext cx="346209" cy="240841"/>
                          </a:xfrm>
                          <a:prstGeom prst="rect">
                            <a:avLst/>
                          </a:prstGeom>
                        </pic:spPr>
                      </pic:pic>
                    </a:graphicData>
                  </a:graphic>
                </wp:inline>
              </w:drawing>
            </w:r>
            <w:r>
              <w:rPr>
                <w:rFonts w:ascii="Times New Roman" w:hAnsi="Times New Roman" w:eastAsia="Times New Roman" w:cs="Times New Roman"/>
                <w:sz w:val="26"/>
                <w:szCs w:val="26"/>
                <w:rtl w:val="0"/>
              </w:rPr>
              <w:t>” để thể hiện sự yêu thích nhà hàng đó.</w:t>
            </w:r>
          </w:p>
          <w:p>
            <w:pPr>
              <w:widowControl w:val="0"/>
              <w:numPr>
                <w:ilvl w:val="0"/>
                <w:numId w:val="25"/>
              </w:numPr>
              <w:pBdr>
                <w:top w:val="none" w:color="000000" w:sz="0" w:space="0"/>
                <w:left w:val="none" w:color="000000" w:sz="0" w:space="0"/>
                <w:bottom w:val="none" w:color="000000" w:sz="0" w:space="0"/>
                <w:right w:val="none" w:color="000000" w:sz="0" w:space="0"/>
                <w:between w:val="none" w:color="000000" w:sz="0" w:space="0"/>
              </w:pBdr>
              <w:spacing w:line="24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like 1 nhà hàng bất kỳ những nhà hàng đã like sẽ hiển thị trong cart like trên thanh bottom nav</w:t>
            </w:r>
          </w:p>
        </w:tc>
        <w:tc>
          <w:tcPr>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40" w:lineRule="auto"/>
              <w:ind w:left="0" w:right="0" w:firstLine="0"/>
              <w:jc w:val="left"/>
            </w:pPr>
            <w:r>
              <w:drawing>
                <wp:inline distT="114300" distB="114300" distL="114300" distR="114300">
                  <wp:extent cx="1628775" cy="2794000"/>
                  <wp:effectExtent l="0" t="0" r="0" b="0"/>
                  <wp:docPr id="219" name="image78.png"/>
                  <wp:cNvGraphicFramePr/>
                  <a:graphic xmlns:a="http://schemas.openxmlformats.org/drawingml/2006/main">
                    <a:graphicData uri="http://schemas.openxmlformats.org/drawingml/2006/picture">
                      <pic:pic xmlns:pic="http://schemas.openxmlformats.org/drawingml/2006/picture">
                        <pic:nvPicPr>
                          <pic:cNvPr id="219" name="image78.png"/>
                          <pic:cNvPicPr preferRelativeResize="0"/>
                        </pic:nvPicPr>
                        <pic:blipFill>
                          <a:blip r:embed="rId95"/>
                          <a:srcRect/>
                          <a:stretch>
                            <a:fillRect/>
                          </a:stretch>
                        </pic:blipFill>
                        <pic:spPr>
                          <a:xfrm>
                            <a:off x="0" y="0"/>
                            <a:ext cx="1628775" cy="2794000"/>
                          </a:xfrm>
                          <a:prstGeom prst="rect">
                            <a:avLst/>
                          </a:prstGeom>
                        </pic:spPr>
                      </pic:pic>
                    </a:graphicData>
                  </a:graphic>
                </wp:inline>
              </w:drawing>
            </w:r>
          </w:p>
        </w:tc>
      </w:tr>
    </w:tbl>
    <w:p>
      <w:pPr>
        <w:widowControl w:val="0"/>
        <w:spacing w:line="240" w:lineRule="auto"/>
        <w:rPr>
          <w:rFonts w:ascii="Times New Roman" w:hAnsi="Times New Roman" w:eastAsia="Times New Roman" w:cs="Times New Roman"/>
          <w:sz w:val="26"/>
          <w:szCs w:val="26"/>
        </w:rPr>
      </w:pPr>
      <w:r>
        <w:br w:type="page"/>
      </w:r>
    </w:p>
    <w:p>
      <w:pPr>
        <w:pStyle w:val="2"/>
        <w:widowControl w:val="0"/>
        <w:numPr>
          <w:ilvl w:val="0"/>
          <w:numId w:val="1"/>
        </w:numPr>
        <w:spacing w:line="240" w:lineRule="auto"/>
        <w:ind w:left="1440" w:hanging="360"/>
        <w:rPr>
          <w:rFonts w:ascii="Times New Roman" w:hAnsi="Times New Roman" w:eastAsia="Times New Roman" w:cs="Times New Roman"/>
          <w:b/>
          <w:sz w:val="32"/>
          <w:szCs w:val="32"/>
        </w:rPr>
      </w:pPr>
      <w:bookmarkStart w:id="180" w:name="_heading=h.61rrhnv9ooen" w:colFirst="0" w:colLast="0"/>
      <w:bookmarkEnd w:id="180"/>
      <w:bookmarkStart w:id="181" w:name="_Toc4075"/>
      <w:r>
        <w:rPr>
          <w:rFonts w:ascii="Times New Roman" w:hAnsi="Times New Roman" w:eastAsia="Times New Roman" w:cs="Times New Roman"/>
          <w:b/>
          <w:sz w:val="32"/>
          <w:szCs w:val="32"/>
          <w:rtl w:val="0"/>
        </w:rPr>
        <w:t>PHẦN 5: KẾT LUẬN</w:t>
      </w:r>
      <w:bookmarkEnd w:id="181"/>
    </w:p>
    <w:p>
      <w:pPr>
        <w:pStyle w:val="3"/>
        <w:ind w:left="720" w:firstLine="0"/>
        <w:rPr>
          <w:rFonts w:ascii="Times New Roman" w:hAnsi="Times New Roman" w:eastAsia="Times New Roman" w:cs="Times New Roman"/>
          <w:b/>
          <w:sz w:val="28"/>
          <w:szCs w:val="28"/>
        </w:rPr>
      </w:pPr>
      <w:bookmarkStart w:id="182" w:name="_heading=h.b1fm7g3xxkwf" w:colFirst="0" w:colLast="0"/>
      <w:bookmarkEnd w:id="182"/>
      <w:bookmarkStart w:id="183" w:name="_Toc12261"/>
      <w:r>
        <w:rPr>
          <w:rFonts w:ascii="Times New Roman" w:hAnsi="Times New Roman" w:eastAsia="Times New Roman" w:cs="Times New Roman"/>
          <w:b/>
          <w:sz w:val="28"/>
          <w:szCs w:val="28"/>
          <w:rtl w:val="0"/>
        </w:rPr>
        <w:t>5.1.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Đóng góp của đề tài</w:t>
      </w:r>
      <w:bookmarkEnd w:id="183"/>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 việc thực hiện đề tài trên, nhóm đã tạo ra một ứng dụng đơn giản, các tính năng dễ sử dụng và thân thiện với người sử dụng. Trong quá trình thực hiện và hoàn thành đề tài, nhóm đã đạt được những mục tiêu sau:</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Biết cách sử dụng và hiểu được cơ chế làm việc của Firebase và lập trình Java Mobile trên Android Studio.</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Xây dựng ứng dụng có thể áp dụng được thực tế và phù hợp với mọi đối tượng.</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Áp dụng các kiến thức đã học vào ứng dụng.</w:t>
      </w:r>
    </w:p>
    <w:p>
      <w:pPr>
        <w:numPr>
          <w:ilvl w:val="0"/>
          <w:numId w:val="27"/>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Tiếp cận đến các công nghệ mới của Mobile để thực hiện đề tài.</w:t>
      </w:r>
    </w:p>
    <w:p>
      <w:pPr>
        <w:pStyle w:val="3"/>
        <w:ind w:left="720" w:firstLine="0"/>
        <w:rPr>
          <w:rFonts w:ascii="Times New Roman" w:hAnsi="Times New Roman" w:eastAsia="Times New Roman" w:cs="Times New Roman"/>
          <w:b/>
          <w:sz w:val="28"/>
          <w:szCs w:val="28"/>
        </w:rPr>
      </w:pPr>
      <w:bookmarkStart w:id="184" w:name="_heading=h.fquo7k328ix9" w:colFirst="0" w:colLast="0"/>
      <w:bookmarkEnd w:id="184"/>
      <w:bookmarkStart w:id="185" w:name="_Toc2713"/>
      <w:r>
        <w:rPr>
          <w:rFonts w:ascii="Times New Roman" w:hAnsi="Times New Roman" w:eastAsia="Times New Roman" w:cs="Times New Roman"/>
          <w:b/>
          <w:sz w:val="28"/>
          <w:szCs w:val="28"/>
          <w:rtl w:val="0"/>
        </w:rPr>
        <w:t>5.2.</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Hạn chế của đề tài</w:t>
      </w:r>
      <w:bookmarkEnd w:id="185"/>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quá trình thực hiện và hoàn thành đề tài trên, nhóm nhận thấy được các hạn chế sau:</w:t>
      </w:r>
    </w:p>
    <w:p>
      <w:pPr>
        <w:numPr>
          <w:ilvl w:val="0"/>
          <w:numId w:val="28"/>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Chưa tìm ra và thực hiện được nhiều tính năng mới so với các ứng dụng đặt bàn trong thực tế.</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Xử lý chắp vá còn nhiều hạn chế xử lý lỗi trong giao diện.</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Đặt tên biến còn đơn giản, chỉ dễ hiểu đối với người thực hiện.</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Một số tính năng chưa phù hợp với thực tế.</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Thiết kế cơ sở dữ liệu chưa hợp lý, còn dư thừa.</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Code giao diện vẫn còn rườm rà.</w:t>
      </w:r>
    </w:p>
    <w:p>
      <w:pPr>
        <w:numPr>
          <w:ilvl w:val="0"/>
          <w:numId w:val="29"/>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Chưa kiểm thử hết tất cả các trường hợp có thể xảy ra.</w:t>
      </w:r>
    </w:p>
    <w:p>
      <w:pPr>
        <w:pStyle w:val="3"/>
        <w:ind w:left="720" w:firstLine="0"/>
        <w:rPr>
          <w:rFonts w:ascii="Times New Roman" w:hAnsi="Times New Roman" w:eastAsia="Times New Roman" w:cs="Times New Roman"/>
          <w:b/>
          <w:sz w:val="28"/>
          <w:szCs w:val="28"/>
        </w:rPr>
      </w:pPr>
      <w:bookmarkStart w:id="186" w:name="_heading=h.w9ophrtjjzsk" w:colFirst="0" w:colLast="0"/>
      <w:bookmarkEnd w:id="186"/>
      <w:bookmarkStart w:id="187" w:name="_Toc3078"/>
      <w:r>
        <w:rPr>
          <w:rFonts w:ascii="Times New Roman" w:hAnsi="Times New Roman" w:eastAsia="Times New Roman" w:cs="Times New Roman"/>
          <w:b/>
          <w:sz w:val="28"/>
          <w:szCs w:val="28"/>
          <w:rtl w:val="0"/>
        </w:rPr>
        <w:t>5.1.</w:t>
      </w: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Hướng phát triển của đề tài</w:t>
      </w:r>
      <w:bookmarkEnd w:id="187"/>
    </w:p>
    <w:p>
      <w:pPr>
        <w:ind w:firstLine="720"/>
        <w:jc w:val="both"/>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Với nỗ lực của bản thân, nhóm đã cố gắng hoàn thành yêu cầu đề tài. Do thời gian và kiến thức có hạn nên ứng dụng của nhóm mới chỉ đi sâu vào các chức năng đơn giản. Nhóm cần có hướng phát triển thêm ứng dụng trở thành một ứng dụng đặt bàn hoàn chỉnh hơn. Cung cấp các tính năng liên quan nhiều vào thực tế, giao diện đẹp mắt, đơn giản và dễ sử dụng, trên app có chức năng thêm nhà hàng sau này có thể cho các chủ nhà hàng thêm nhà hàng. </w:t>
      </w:r>
    </w:p>
    <w:p>
      <w:pPr>
        <w:ind w:firstLine="720"/>
        <w:jc w:val="both"/>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p>
      <w:pPr>
        <w:widowControl w:val="0"/>
        <w:spacing w:line="240" w:lineRule="auto"/>
        <w:rPr>
          <w:rFonts w:ascii="Times New Roman" w:hAnsi="Times New Roman" w:eastAsia="Times New Roman" w:cs="Times New Roman"/>
          <w:sz w:val="26"/>
          <w:szCs w:val="26"/>
        </w:rPr>
      </w:pPr>
    </w:p>
    <w:bookmarkEnd w:id="4"/>
    <w:p>
      <w:pPr>
        <w:widowControl w:val="0"/>
        <w:spacing w:line="240" w:lineRule="auto"/>
        <w:jc w:val="center"/>
        <w:outlineLvl w:val="0"/>
        <w:rPr>
          <w:rFonts w:ascii="Times New Roman" w:hAnsi="Times New Roman" w:eastAsia="Times New Roman" w:cs="Times New Roman"/>
          <w:sz w:val="26"/>
          <w:szCs w:val="26"/>
        </w:rPr>
      </w:pPr>
      <w:bookmarkStart w:id="188" w:name="_Toc20174"/>
      <w:r>
        <w:rPr>
          <w:rFonts w:ascii="Times New Roman" w:hAnsi="Times New Roman" w:eastAsia="Times New Roman" w:cs="Times New Roman"/>
          <w:sz w:val="26"/>
          <w:szCs w:val="26"/>
          <w:rtl w:val="0"/>
        </w:rPr>
        <w:t>-- HẾT --</w:t>
      </w:r>
      <w:bookmarkEnd w:id="188"/>
    </w:p>
    <w:sectPr>
      <w:footerReference r:id="rId5" w:type="default"/>
      <w:pgSz w:w="11909" w:h="16834"/>
      <w:pgMar w:top="1440" w:right="1440" w:bottom="1440" w:left="1440" w:header="720" w:footer="720" w:gutter="0"/>
      <w:pgNumType w:fmt="decimal" w:start="13"/>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1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  \* MERGEFORMAT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8879AEF"/>
    <w:multiLevelType w:val="multilevel"/>
    <w:tmpl w:val="C8879A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053208E"/>
    <w:multiLevelType w:val="multilevel"/>
    <w:tmpl w:val="0053208E"/>
    <w:lvl w:ilvl="0" w:tentative="0">
      <w:start w:val="1"/>
      <w:numFmt w:val="decimal"/>
      <w:lvlText w:val="%1."/>
      <w:lvlJc w:val="right"/>
      <w:pPr>
        <w:ind w:left="1440" w:hanging="360"/>
      </w:pPr>
      <w:rPr>
        <w:u w:val="none"/>
      </w:rPr>
    </w:lvl>
    <w:lvl w:ilvl="1" w:tentative="0">
      <w:start w:val="1"/>
      <w:numFmt w:val="decimal"/>
      <w:lvlText w:val="%1.%2."/>
      <w:lvlJc w:val="right"/>
      <w:pPr>
        <w:ind w:left="2160" w:hanging="360"/>
      </w:pPr>
      <w:rPr>
        <w:u w:val="none"/>
      </w:rPr>
    </w:lvl>
    <w:lvl w:ilvl="2" w:tentative="0">
      <w:start w:val="1"/>
      <w:numFmt w:val="decimal"/>
      <w:lvlText w:val="%1.%2.%3."/>
      <w:lvlJc w:val="right"/>
      <w:pPr>
        <w:ind w:left="2880" w:hanging="360"/>
      </w:pPr>
      <w:rPr>
        <w:rFonts w:ascii="Times New Roman" w:hAnsi="Times New Roman" w:eastAsia="Times New Roman" w:cs="Times New Roman"/>
        <w:b/>
        <w:sz w:val="26"/>
        <w:szCs w:val="26"/>
        <w:u w:val="none"/>
      </w:rPr>
    </w:lvl>
    <w:lvl w:ilvl="3" w:tentative="0">
      <w:start w:val="1"/>
      <w:numFmt w:val="decimal"/>
      <w:lvlText w:val="%1.%2.%3.%4."/>
      <w:lvlJc w:val="right"/>
      <w:pPr>
        <w:ind w:left="3600" w:hanging="360"/>
      </w:pPr>
      <w:rPr>
        <w:u w:val="none"/>
      </w:rPr>
    </w:lvl>
    <w:lvl w:ilvl="4" w:tentative="0">
      <w:start w:val="1"/>
      <w:numFmt w:val="decimal"/>
      <w:lvlText w:val="%1.%2.%3.%4.%5."/>
      <w:lvlJc w:val="right"/>
      <w:pPr>
        <w:ind w:left="4320" w:hanging="360"/>
      </w:pPr>
      <w:rPr>
        <w:u w:val="none"/>
      </w:rPr>
    </w:lvl>
    <w:lvl w:ilvl="5" w:tentative="0">
      <w:start w:val="1"/>
      <w:numFmt w:val="decimal"/>
      <w:lvlText w:val="%1.%2.%3.%4.%5.%6."/>
      <w:lvlJc w:val="right"/>
      <w:pPr>
        <w:ind w:left="5040" w:hanging="360"/>
      </w:pPr>
      <w:rPr>
        <w:u w:val="none"/>
      </w:rPr>
    </w:lvl>
    <w:lvl w:ilvl="6" w:tentative="0">
      <w:start w:val="1"/>
      <w:numFmt w:val="decimal"/>
      <w:lvlText w:val="%1.%2.%3.%4.%5.%6.%7."/>
      <w:lvlJc w:val="right"/>
      <w:pPr>
        <w:ind w:left="5760" w:hanging="360"/>
      </w:pPr>
      <w:rPr>
        <w:u w:val="none"/>
      </w:rPr>
    </w:lvl>
    <w:lvl w:ilvl="7" w:tentative="0">
      <w:start w:val="1"/>
      <w:numFmt w:val="decimal"/>
      <w:lvlText w:val="%1.%2.%3.%4.%5.%6.%7.%8."/>
      <w:lvlJc w:val="right"/>
      <w:pPr>
        <w:ind w:left="6480" w:hanging="360"/>
      </w:pPr>
      <w:rPr>
        <w:u w:val="none"/>
      </w:rPr>
    </w:lvl>
    <w:lvl w:ilvl="8" w:tentative="0">
      <w:start w:val="1"/>
      <w:numFmt w:val="decimal"/>
      <w:lvlText w:val="%1.%2.%3.%4.%5.%6.%7.%8.%9."/>
      <w:lvlJc w:val="right"/>
      <w:pPr>
        <w:ind w:left="7200" w:hanging="360"/>
      </w:pPr>
      <w:rPr>
        <w:u w:val="none"/>
      </w:rPr>
    </w:lvl>
  </w:abstractNum>
  <w:abstractNum w:abstractNumId="13">
    <w:nsid w:val="0248C179"/>
    <w:multiLevelType w:val="multilevel"/>
    <w:tmpl w:val="0248C17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5B654F3"/>
    <w:multiLevelType w:val="multilevel"/>
    <w:tmpl w:val="25B654F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2A8F537B"/>
    <w:multiLevelType w:val="multilevel"/>
    <w:tmpl w:val="2A8F537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3">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2"/>
  </w:num>
  <w:num w:numId="2">
    <w:abstractNumId w:val="8"/>
  </w:num>
  <w:num w:numId="3">
    <w:abstractNumId w:val="22"/>
  </w:num>
  <w:num w:numId="4">
    <w:abstractNumId w:val="6"/>
  </w:num>
  <w:num w:numId="5">
    <w:abstractNumId w:val="4"/>
  </w:num>
  <w:num w:numId="6">
    <w:abstractNumId w:val="14"/>
  </w:num>
  <w:num w:numId="7">
    <w:abstractNumId w:val="17"/>
  </w:num>
  <w:num w:numId="8">
    <w:abstractNumId w:val="26"/>
  </w:num>
  <w:num w:numId="9">
    <w:abstractNumId w:val="13"/>
  </w:num>
  <w:num w:numId="10">
    <w:abstractNumId w:val="0"/>
  </w:num>
  <w:num w:numId="11">
    <w:abstractNumId w:val="18"/>
  </w:num>
  <w:num w:numId="12">
    <w:abstractNumId w:val="23"/>
  </w:num>
  <w:num w:numId="13">
    <w:abstractNumId w:val="7"/>
  </w:num>
  <w:num w:numId="14">
    <w:abstractNumId w:val="21"/>
  </w:num>
  <w:num w:numId="15">
    <w:abstractNumId w:val="11"/>
  </w:num>
  <w:num w:numId="16">
    <w:abstractNumId w:val="16"/>
  </w:num>
  <w:num w:numId="17">
    <w:abstractNumId w:val="10"/>
  </w:num>
  <w:num w:numId="18">
    <w:abstractNumId w:val="9"/>
  </w:num>
  <w:num w:numId="19">
    <w:abstractNumId w:val="2"/>
  </w:num>
  <w:num w:numId="20">
    <w:abstractNumId w:val="20"/>
  </w:num>
  <w:num w:numId="21">
    <w:abstractNumId w:val="24"/>
  </w:num>
  <w:num w:numId="22">
    <w:abstractNumId w:val="15"/>
  </w:num>
  <w:num w:numId="23">
    <w:abstractNumId w:val="19"/>
  </w:num>
  <w:num w:numId="24">
    <w:abstractNumId w:val="3"/>
  </w:num>
  <w:num w:numId="25">
    <w:abstractNumId w:val="28"/>
  </w:num>
  <w:num w:numId="26">
    <w:abstractNumId w:val="27"/>
  </w:num>
  <w:num w:numId="27">
    <w:abstractNumId w:val="5"/>
  </w:num>
  <w:num w:numId="28">
    <w:abstractNumId w:val="2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B1F25C5"/>
    <w:rsid w:val="771032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Subtitle"/>
    <w:basedOn w:val="1"/>
    <w:next w:val="1"/>
    <w:uiPriority w:val="0"/>
    <w:pPr>
      <w:keepNext/>
      <w:keepLines/>
      <w:spacing w:before="0" w:after="320"/>
    </w:pPr>
    <w:rPr>
      <w:rFonts w:ascii="Arial" w:hAnsi="Arial" w:eastAsia="Arial" w:cs="Arial"/>
      <w:color w:val="666666"/>
      <w:sz w:val="30"/>
      <w:szCs w:val="30"/>
    </w:rPr>
  </w:style>
  <w:style w:type="paragraph" w:styleId="13">
    <w:name w:val="Title"/>
    <w:basedOn w:val="1"/>
    <w:next w:val="1"/>
    <w:qFormat/>
    <w:uiPriority w:val="0"/>
    <w:pPr>
      <w:keepNext/>
      <w:keepLines/>
      <w:spacing w:before="0" w:after="60"/>
    </w:pPr>
    <w:rPr>
      <w:sz w:val="52"/>
      <w:szCs w:val="52"/>
    </w:rPr>
  </w:style>
  <w:style w:type="table" w:customStyle="1" w:styleId="14">
    <w:name w:val="Table Normal12"/>
    <w:qFormat/>
    <w:uiPriority w:val="0"/>
  </w:style>
  <w:style w:type="table" w:customStyle="1" w:styleId="15">
    <w:name w:val="Table Normal11"/>
    <w:uiPriority w:val="0"/>
  </w:style>
  <w:style w:type="table" w:customStyle="1" w:styleId="16">
    <w:name w:val="Table Normal1"/>
    <w:qFormat/>
    <w:uiPriority w:val="0"/>
  </w:style>
  <w:style w:type="table" w:customStyle="1" w:styleId="17">
    <w:name w:val="_Style 10"/>
    <w:basedOn w:val="16"/>
    <w:uiPriority w:val="0"/>
    <w:tblPr>
      <w:tblCellMar>
        <w:top w:w="100" w:type="dxa"/>
        <w:left w:w="100" w:type="dxa"/>
        <w:bottom w:w="100" w:type="dxa"/>
        <w:right w:w="100" w:type="dxa"/>
      </w:tblCellMar>
    </w:tblPr>
  </w:style>
  <w:style w:type="table" w:customStyle="1" w:styleId="18">
    <w:name w:val="_Style 11"/>
    <w:basedOn w:val="16"/>
    <w:uiPriority w:val="0"/>
    <w:tblPr>
      <w:tblCellMar>
        <w:top w:w="100" w:type="dxa"/>
        <w:left w:w="100" w:type="dxa"/>
        <w:bottom w:w="100" w:type="dxa"/>
        <w:right w:w="100" w:type="dxa"/>
      </w:tblCellMar>
    </w:tblPr>
  </w:style>
  <w:style w:type="table" w:customStyle="1" w:styleId="19">
    <w:name w:val="_Style 12"/>
    <w:basedOn w:val="16"/>
    <w:qFormat/>
    <w:uiPriority w:val="0"/>
    <w:tblPr>
      <w:tblCellMar>
        <w:top w:w="100" w:type="dxa"/>
        <w:left w:w="100" w:type="dxa"/>
        <w:bottom w:w="100" w:type="dxa"/>
        <w:right w:w="100" w:type="dxa"/>
      </w:tblCellMar>
    </w:tblPr>
  </w:style>
  <w:style w:type="table" w:customStyle="1" w:styleId="20">
    <w:name w:val="_Style 13"/>
    <w:basedOn w:val="16"/>
    <w:qFormat/>
    <w:uiPriority w:val="0"/>
    <w:tblPr>
      <w:tblCellMar>
        <w:top w:w="100" w:type="dxa"/>
        <w:left w:w="100" w:type="dxa"/>
        <w:bottom w:w="100" w:type="dxa"/>
        <w:right w:w="100" w:type="dxa"/>
      </w:tblCellMar>
    </w:tblPr>
  </w:style>
  <w:style w:type="table" w:customStyle="1" w:styleId="21">
    <w:name w:val="_Style 14"/>
    <w:basedOn w:val="16"/>
    <w:uiPriority w:val="0"/>
    <w:tblPr>
      <w:tblCellMar>
        <w:top w:w="100" w:type="dxa"/>
        <w:left w:w="100" w:type="dxa"/>
        <w:bottom w:w="100" w:type="dxa"/>
        <w:right w:w="100" w:type="dxa"/>
      </w:tblCellMar>
    </w:tblPr>
  </w:style>
  <w:style w:type="table" w:customStyle="1" w:styleId="22">
    <w:name w:val="_Style 15"/>
    <w:basedOn w:val="16"/>
    <w:qFormat/>
    <w:uiPriority w:val="0"/>
    <w:tblPr>
      <w:tblCellMar>
        <w:top w:w="100" w:type="dxa"/>
        <w:left w:w="100" w:type="dxa"/>
        <w:bottom w:w="100" w:type="dxa"/>
        <w:right w:w="100" w:type="dxa"/>
      </w:tblCellMar>
    </w:tblPr>
  </w:style>
  <w:style w:type="table" w:customStyle="1" w:styleId="23">
    <w:name w:val="_Style 16"/>
    <w:basedOn w:val="16"/>
    <w:uiPriority w:val="0"/>
    <w:tblPr>
      <w:tblCellMar>
        <w:top w:w="100" w:type="dxa"/>
        <w:left w:w="100" w:type="dxa"/>
        <w:bottom w:w="100" w:type="dxa"/>
        <w:right w:w="100" w:type="dxa"/>
      </w:tblCellMar>
    </w:tblPr>
  </w:style>
  <w:style w:type="table" w:customStyle="1" w:styleId="24">
    <w:name w:val="_Style 17"/>
    <w:basedOn w:val="16"/>
    <w:uiPriority w:val="0"/>
    <w:tblPr>
      <w:tblCellMar>
        <w:top w:w="100" w:type="dxa"/>
        <w:left w:w="100" w:type="dxa"/>
        <w:bottom w:w="100" w:type="dxa"/>
        <w:right w:w="100" w:type="dxa"/>
      </w:tblCellMar>
    </w:tblPr>
  </w:style>
  <w:style w:type="table" w:customStyle="1" w:styleId="25">
    <w:name w:val="_Style 18"/>
    <w:basedOn w:val="16"/>
    <w:uiPriority w:val="0"/>
    <w:tblPr>
      <w:tblCellMar>
        <w:top w:w="100" w:type="dxa"/>
        <w:left w:w="100" w:type="dxa"/>
        <w:bottom w:w="100" w:type="dxa"/>
        <w:right w:w="100" w:type="dxa"/>
      </w:tblCellMar>
    </w:tblPr>
  </w:style>
  <w:style w:type="table" w:customStyle="1" w:styleId="26">
    <w:name w:val="_Style 19"/>
    <w:basedOn w:val="16"/>
    <w:uiPriority w:val="0"/>
    <w:tblPr>
      <w:tblCellMar>
        <w:top w:w="100" w:type="dxa"/>
        <w:left w:w="100" w:type="dxa"/>
        <w:bottom w:w="100" w:type="dxa"/>
        <w:right w:w="100" w:type="dxa"/>
      </w:tblCellMar>
    </w:tblPr>
  </w:style>
  <w:style w:type="table" w:customStyle="1" w:styleId="27">
    <w:name w:val="_Style 20"/>
    <w:basedOn w:val="16"/>
    <w:uiPriority w:val="0"/>
    <w:tblPr>
      <w:tblCellMar>
        <w:top w:w="100" w:type="dxa"/>
        <w:left w:w="100" w:type="dxa"/>
        <w:bottom w:w="100" w:type="dxa"/>
        <w:right w:w="100" w:type="dxa"/>
      </w:tblCellMar>
    </w:tblPr>
  </w:style>
  <w:style w:type="table" w:customStyle="1" w:styleId="28">
    <w:name w:val="_Style 21"/>
    <w:basedOn w:val="16"/>
    <w:qFormat/>
    <w:uiPriority w:val="0"/>
    <w:tblPr>
      <w:tblCellMar>
        <w:top w:w="100" w:type="dxa"/>
        <w:left w:w="100" w:type="dxa"/>
        <w:bottom w:w="100" w:type="dxa"/>
        <w:right w:w="100" w:type="dxa"/>
      </w:tblCellMar>
    </w:tblPr>
  </w:style>
  <w:style w:type="paragraph" w:customStyle="1" w:styleId="29">
    <w:name w:val="WPSOffice手动目录 1"/>
    <w:uiPriority w:val="0"/>
    <w:pPr>
      <w:spacing w:line="276" w:lineRule="auto"/>
      <w:ind w:leftChars="0"/>
    </w:pPr>
    <w:rPr>
      <w:rFonts w:ascii="Times New Roman" w:hAnsi="Times New Roman" w:eastAsia="SimSun" w:cs="Times New Roman"/>
      <w:sz w:val="20"/>
      <w:szCs w:val="20"/>
      <w:lang w:val="vi"/>
    </w:rPr>
  </w:style>
  <w:style w:type="paragraph" w:customStyle="1" w:styleId="30">
    <w:name w:val="WPSOffice手动目录 2"/>
    <w:uiPriority w:val="0"/>
    <w:pPr>
      <w:spacing w:line="276" w:lineRule="auto"/>
      <w:ind w:leftChars="200"/>
    </w:pPr>
    <w:rPr>
      <w:rFonts w:ascii="Times New Roman" w:hAnsi="Times New Roman" w:eastAsia="SimSun" w:cs="Times New Roman"/>
      <w:sz w:val="20"/>
      <w:szCs w:val="20"/>
      <w:lang w:val="vi"/>
    </w:rPr>
  </w:style>
  <w:style w:type="paragraph" w:customStyle="1" w:styleId="31">
    <w:name w:val="WPSOffice手动目录 3"/>
    <w:qFormat/>
    <w:uiPriority w:val="0"/>
    <w:pPr>
      <w:spacing w:line="276" w:lineRule="auto"/>
      <w:ind w:leftChars="400"/>
    </w:pPr>
    <w:rPr>
      <w:rFonts w:ascii="Times New Roman" w:hAnsi="Times New Roman" w:eastAsia="SimSun" w:cs="Times New Roman"/>
      <w:sz w:val="20"/>
      <w:szCs w:val="20"/>
      <w:lang w:val="vi"/>
    </w:rPr>
  </w:style>
  <w:style w:type="table" w:customStyle="1" w:styleId="32">
    <w:name w:val="_Style 39"/>
    <w:basedOn w:val="15"/>
    <w:uiPriority w:val="0"/>
    <w:tblPr>
      <w:tblCellMar>
        <w:top w:w="100" w:type="dxa"/>
        <w:left w:w="100" w:type="dxa"/>
        <w:bottom w:w="100" w:type="dxa"/>
        <w:right w:w="100" w:type="dxa"/>
      </w:tblCellMar>
    </w:tblPr>
  </w:style>
  <w:style w:type="table" w:customStyle="1" w:styleId="33">
    <w:name w:val="_Style 40"/>
    <w:basedOn w:val="15"/>
    <w:uiPriority w:val="0"/>
    <w:tblPr>
      <w:tblCellMar>
        <w:top w:w="100" w:type="dxa"/>
        <w:left w:w="100" w:type="dxa"/>
        <w:bottom w:w="100" w:type="dxa"/>
        <w:right w:w="100" w:type="dxa"/>
      </w:tblCellMar>
    </w:tblPr>
  </w:style>
  <w:style w:type="table" w:customStyle="1" w:styleId="34">
    <w:name w:val="_Style 41"/>
    <w:basedOn w:val="15"/>
    <w:uiPriority w:val="0"/>
    <w:tblPr>
      <w:tblCellMar>
        <w:top w:w="100" w:type="dxa"/>
        <w:left w:w="100" w:type="dxa"/>
        <w:bottom w:w="100" w:type="dxa"/>
        <w:right w:w="100" w:type="dxa"/>
      </w:tblCellMar>
    </w:tblPr>
  </w:style>
  <w:style w:type="table" w:customStyle="1" w:styleId="35">
    <w:name w:val="_Style 42"/>
    <w:basedOn w:val="15"/>
    <w:uiPriority w:val="0"/>
    <w:tblPr>
      <w:tblCellMar>
        <w:top w:w="100" w:type="dxa"/>
        <w:left w:w="100" w:type="dxa"/>
        <w:bottom w:w="100" w:type="dxa"/>
        <w:right w:w="100" w:type="dxa"/>
      </w:tblCellMar>
    </w:tblPr>
  </w:style>
  <w:style w:type="table" w:customStyle="1" w:styleId="36">
    <w:name w:val="_Style 43"/>
    <w:basedOn w:val="15"/>
    <w:uiPriority w:val="0"/>
    <w:tblPr>
      <w:tblCellMar>
        <w:top w:w="100" w:type="dxa"/>
        <w:left w:w="100" w:type="dxa"/>
        <w:bottom w:w="100" w:type="dxa"/>
        <w:right w:w="100" w:type="dxa"/>
      </w:tblCellMar>
    </w:tblPr>
  </w:style>
  <w:style w:type="table" w:customStyle="1" w:styleId="37">
    <w:name w:val="_Style 44"/>
    <w:basedOn w:val="15"/>
    <w:uiPriority w:val="0"/>
    <w:tblPr>
      <w:tblCellMar>
        <w:top w:w="100" w:type="dxa"/>
        <w:left w:w="100" w:type="dxa"/>
        <w:bottom w:w="100" w:type="dxa"/>
        <w:right w:w="100" w:type="dxa"/>
      </w:tblCellMar>
    </w:tblPr>
  </w:style>
  <w:style w:type="table" w:customStyle="1" w:styleId="38">
    <w:name w:val="_Style 45"/>
    <w:basedOn w:val="15"/>
    <w:uiPriority w:val="0"/>
    <w:tblPr>
      <w:tblCellMar>
        <w:top w:w="100" w:type="dxa"/>
        <w:left w:w="100" w:type="dxa"/>
        <w:bottom w:w="100" w:type="dxa"/>
        <w:right w:w="100" w:type="dxa"/>
      </w:tblCellMar>
    </w:tblPr>
  </w:style>
  <w:style w:type="table" w:customStyle="1" w:styleId="39">
    <w:name w:val="_Style 46"/>
    <w:basedOn w:val="15"/>
    <w:uiPriority w:val="0"/>
    <w:tblPr>
      <w:tblCellMar>
        <w:top w:w="100" w:type="dxa"/>
        <w:left w:w="100" w:type="dxa"/>
        <w:bottom w:w="100" w:type="dxa"/>
        <w:right w:w="100" w:type="dxa"/>
      </w:tblCellMar>
    </w:tblPr>
  </w:style>
  <w:style w:type="table" w:customStyle="1" w:styleId="40">
    <w:name w:val="_Style 47"/>
    <w:basedOn w:val="15"/>
    <w:uiPriority w:val="0"/>
    <w:tblPr>
      <w:tblCellMar>
        <w:top w:w="100" w:type="dxa"/>
        <w:left w:w="100" w:type="dxa"/>
        <w:bottom w:w="100" w:type="dxa"/>
        <w:right w:w="100" w:type="dxa"/>
      </w:tblCellMar>
    </w:tblPr>
  </w:style>
  <w:style w:type="table" w:customStyle="1" w:styleId="41">
    <w:name w:val="_Style 48"/>
    <w:basedOn w:val="15"/>
    <w:uiPriority w:val="0"/>
    <w:tblPr>
      <w:tblCellMar>
        <w:top w:w="100" w:type="dxa"/>
        <w:left w:w="100" w:type="dxa"/>
        <w:bottom w:w="100" w:type="dxa"/>
        <w:right w:w="100" w:type="dxa"/>
      </w:tblCellMar>
    </w:tblPr>
  </w:style>
  <w:style w:type="table" w:customStyle="1" w:styleId="42">
    <w:name w:val="_Style 49"/>
    <w:basedOn w:val="15"/>
    <w:uiPriority w:val="0"/>
    <w:tblPr>
      <w:tblCellMar>
        <w:top w:w="100" w:type="dxa"/>
        <w:left w:w="100" w:type="dxa"/>
        <w:bottom w:w="100" w:type="dxa"/>
        <w:right w:w="100" w:type="dxa"/>
      </w:tblCellMar>
    </w:tblPr>
  </w:style>
  <w:style w:type="table" w:customStyle="1" w:styleId="43">
    <w:name w:val="_Style 50"/>
    <w:basedOn w:val="15"/>
    <w:uiPriority w:val="0"/>
    <w:tblPr>
      <w:tblCellMar>
        <w:top w:w="100" w:type="dxa"/>
        <w:left w:w="100" w:type="dxa"/>
        <w:bottom w:w="100" w:type="dxa"/>
        <w:right w:w="100" w:type="dxa"/>
      </w:tblCellMar>
    </w:tblPr>
  </w:style>
  <w:style w:type="table" w:customStyle="1" w:styleId="44">
    <w:name w:val="_Style 51"/>
    <w:basedOn w:val="15"/>
    <w:uiPriority w:val="0"/>
    <w:tblPr>
      <w:tblCellMar>
        <w:top w:w="100" w:type="dxa"/>
        <w:left w:w="100" w:type="dxa"/>
        <w:bottom w:w="100" w:type="dxa"/>
        <w:right w:w="100" w:type="dxa"/>
      </w:tblCellMar>
    </w:tblPr>
  </w:style>
  <w:style w:type="table" w:customStyle="1" w:styleId="45">
    <w:name w:val="_Style 52"/>
    <w:basedOn w:val="15"/>
    <w:uiPriority w:val="0"/>
    <w:tblPr>
      <w:tblCellMar>
        <w:top w:w="100" w:type="dxa"/>
        <w:left w:w="100" w:type="dxa"/>
        <w:bottom w:w="100" w:type="dxa"/>
        <w:right w:w="100" w:type="dxa"/>
      </w:tblCellMar>
    </w:tblPr>
  </w:style>
  <w:style w:type="table" w:customStyle="1" w:styleId="46">
    <w:name w:val="_Style 53"/>
    <w:basedOn w:val="15"/>
    <w:uiPriority w:val="0"/>
    <w:tblPr>
      <w:tblCellMar>
        <w:top w:w="100" w:type="dxa"/>
        <w:left w:w="100" w:type="dxa"/>
        <w:bottom w:w="100" w:type="dxa"/>
        <w:right w:w="100" w:type="dxa"/>
      </w:tblCellMar>
    </w:tblPr>
  </w:style>
  <w:style w:type="table" w:customStyle="1" w:styleId="47">
    <w:name w:val="_Style 55"/>
    <w:basedOn w:val="14"/>
    <w:uiPriority w:val="0"/>
    <w:tblPr>
      <w:tblCellMar>
        <w:top w:w="100" w:type="dxa"/>
        <w:left w:w="100" w:type="dxa"/>
        <w:bottom w:w="100" w:type="dxa"/>
        <w:right w:w="100" w:type="dxa"/>
      </w:tblCellMar>
    </w:tblPr>
  </w:style>
  <w:style w:type="table" w:customStyle="1" w:styleId="48">
    <w:name w:val="_Style 56"/>
    <w:basedOn w:val="14"/>
    <w:uiPriority w:val="0"/>
    <w:tblPr>
      <w:tblCellMar>
        <w:top w:w="100" w:type="dxa"/>
        <w:left w:w="100" w:type="dxa"/>
        <w:bottom w:w="100" w:type="dxa"/>
        <w:right w:w="100" w:type="dxa"/>
      </w:tblCellMar>
    </w:tblPr>
  </w:style>
  <w:style w:type="table" w:customStyle="1" w:styleId="49">
    <w:name w:val="_Style 57"/>
    <w:basedOn w:val="14"/>
    <w:qFormat/>
    <w:uiPriority w:val="0"/>
    <w:tblPr>
      <w:tblCellMar>
        <w:top w:w="100" w:type="dxa"/>
        <w:left w:w="100" w:type="dxa"/>
        <w:bottom w:w="100" w:type="dxa"/>
        <w:right w:w="100" w:type="dxa"/>
      </w:tblCellMar>
    </w:tblPr>
  </w:style>
  <w:style w:type="table" w:customStyle="1" w:styleId="50">
    <w:name w:val="_Style 58"/>
    <w:basedOn w:val="14"/>
    <w:uiPriority w:val="0"/>
    <w:tblPr>
      <w:tblCellMar>
        <w:top w:w="100" w:type="dxa"/>
        <w:left w:w="100" w:type="dxa"/>
        <w:bottom w:w="100" w:type="dxa"/>
        <w:right w:w="100" w:type="dxa"/>
      </w:tblCellMar>
    </w:tblPr>
  </w:style>
  <w:style w:type="table" w:customStyle="1" w:styleId="51">
    <w:name w:val="_Style 59"/>
    <w:basedOn w:val="14"/>
    <w:uiPriority w:val="0"/>
    <w:tblPr>
      <w:tblCellMar>
        <w:top w:w="100" w:type="dxa"/>
        <w:left w:w="100" w:type="dxa"/>
        <w:bottom w:w="100" w:type="dxa"/>
        <w:right w:w="100" w:type="dxa"/>
      </w:tblCellMar>
    </w:tblPr>
  </w:style>
  <w:style w:type="table" w:customStyle="1" w:styleId="52">
    <w:name w:val="_Style 60"/>
    <w:basedOn w:val="14"/>
    <w:uiPriority w:val="0"/>
    <w:tblPr>
      <w:tblCellMar>
        <w:top w:w="100" w:type="dxa"/>
        <w:left w:w="100" w:type="dxa"/>
        <w:bottom w:w="100" w:type="dxa"/>
        <w:right w:w="100" w:type="dxa"/>
      </w:tblCellMar>
    </w:tblPr>
  </w:style>
  <w:style w:type="table" w:customStyle="1" w:styleId="53">
    <w:name w:val="_Style 61"/>
    <w:basedOn w:val="14"/>
    <w:qFormat/>
    <w:uiPriority w:val="0"/>
    <w:tblPr>
      <w:tblCellMar>
        <w:top w:w="100" w:type="dxa"/>
        <w:left w:w="100" w:type="dxa"/>
        <w:bottom w:w="100" w:type="dxa"/>
        <w:right w:w="100" w:type="dxa"/>
      </w:tblCellMar>
    </w:tblPr>
  </w:style>
  <w:style w:type="table" w:customStyle="1" w:styleId="54">
    <w:name w:val="_Style 62"/>
    <w:basedOn w:val="14"/>
    <w:uiPriority w:val="0"/>
    <w:tblPr>
      <w:tblCellMar>
        <w:top w:w="100" w:type="dxa"/>
        <w:left w:w="100" w:type="dxa"/>
        <w:bottom w:w="100" w:type="dxa"/>
        <w:right w:w="100" w:type="dxa"/>
      </w:tblCellMar>
    </w:tblPr>
  </w:style>
  <w:style w:type="table" w:customStyle="1" w:styleId="55">
    <w:name w:val="_Style 63"/>
    <w:basedOn w:val="14"/>
    <w:uiPriority w:val="0"/>
    <w:tblPr>
      <w:tblCellMar>
        <w:top w:w="100" w:type="dxa"/>
        <w:left w:w="100" w:type="dxa"/>
        <w:bottom w:w="100" w:type="dxa"/>
        <w:right w:w="100" w:type="dxa"/>
      </w:tblCellMar>
    </w:tblPr>
  </w:style>
  <w:style w:type="table" w:customStyle="1" w:styleId="56">
    <w:name w:val="_Style 64"/>
    <w:basedOn w:val="14"/>
    <w:uiPriority w:val="0"/>
    <w:tblPr>
      <w:tblCellMar>
        <w:top w:w="100" w:type="dxa"/>
        <w:left w:w="100" w:type="dxa"/>
        <w:bottom w:w="100" w:type="dxa"/>
        <w:right w:w="100" w:type="dxa"/>
      </w:tblCellMar>
    </w:tblPr>
  </w:style>
  <w:style w:type="table" w:customStyle="1" w:styleId="57">
    <w:name w:val="_Style 65"/>
    <w:basedOn w:val="14"/>
    <w:qFormat/>
    <w:uiPriority w:val="0"/>
    <w:tblPr>
      <w:tblCellMar>
        <w:top w:w="100" w:type="dxa"/>
        <w:left w:w="100" w:type="dxa"/>
        <w:bottom w:w="100" w:type="dxa"/>
        <w:right w:w="100" w:type="dxa"/>
      </w:tblCellMar>
    </w:tblPr>
  </w:style>
  <w:style w:type="table" w:customStyle="1" w:styleId="58">
    <w:name w:val="_Style 66"/>
    <w:basedOn w:val="14"/>
    <w:uiPriority w:val="0"/>
    <w:tblPr>
      <w:tblCellMar>
        <w:top w:w="100" w:type="dxa"/>
        <w:left w:w="100" w:type="dxa"/>
        <w:bottom w:w="100" w:type="dxa"/>
        <w:right w:w="100" w:type="dxa"/>
      </w:tblCellMar>
    </w:tblPr>
  </w:style>
  <w:style w:type="table" w:customStyle="1" w:styleId="59">
    <w:name w:val="_Style 67"/>
    <w:basedOn w:val="14"/>
    <w:qFormat/>
    <w:uiPriority w:val="0"/>
    <w:tblPr>
      <w:tblCellMar>
        <w:top w:w="100" w:type="dxa"/>
        <w:left w:w="100" w:type="dxa"/>
        <w:bottom w:w="100" w:type="dxa"/>
        <w:right w:w="100" w:type="dxa"/>
      </w:tblCellMar>
    </w:tblPr>
  </w:style>
  <w:style w:type="table" w:customStyle="1" w:styleId="60">
    <w:name w:val="_Style 68"/>
    <w:basedOn w:val="14"/>
    <w:uiPriority w:val="0"/>
    <w:tblPr>
      <w:tblCellMar>
        <w:top w:w="100" w:type="dxa"/>
        <w:left w:w="100" w:type="dxa"/>
        <w:bottom w:w="100" w:type="dxa"/>
        <w:right w:w="100" w:type="dxa"/>
      </w:tblCellMar>
    </w:tblPr>
  </w:style>
  <w:style w:type="table" w:customStyle="1" w:styleId="61">
    <w:name w:val="_Style 69"/>
    <w:basedOn w:val="14"/>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2.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jAV6zBFZ0zbt/39xHAa9GJKMk32Q==">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Office_11.2.0.10152_F1E327BC-269C-435d-A152-05C5408002CA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2021-06-11T12:52:00Z</dcterms:created>
  <dc:creator>PC</dc:creator>
  <cp:lastModifiedBy>PC</cp:lastModifiedBy>
  <dcterms:modified xsi:type="dcterms:W3CDTF">2021-06-15T12:16:55Z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